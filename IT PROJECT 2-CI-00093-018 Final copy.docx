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Pr>
        <w:drawing>
          <wp:inline distT="114300" distB="114300" distL="114300" distR="114300">
            <wp:extent cx="1337945" cy="1337945"/>
            <wp:effectExtent l="0" t="0" r="0" b="0"/>
            <wp:docPr id="333" name="image20.png"/>
            <wp:cNvGraphicFramePr/>
            <a:graphic xmlns:a="http://schemas.openxmlformats.org/drawingml/2006/main">
              <a:graphicData uri="http://schemas.openxmlformats.org/drawingml/2006/picture">
                <pic:pic xmlns:pic="http://schemas.openxmlformats.org/drawingml/2006/picture">
                  <pic:nvPicPr>
                    <pic:cNvPr id="333" name="image20.png"/>
                    <pic:cNvPicPr preferRelativeResize="0"/>
                  </pic:nvPicPr>
                  <pic:blipFill>
                    <a:blip r:embed="rId7"/>
                    <a:srcRect/>
                    <a:stretch>
                      <a:fillRect/>
                    </a:stretch>
                  </pic:blipFill>
                  <pic:spPr>
                    <a:xfrm>
                      <a:off x="0" y="0"/>
                      <a:ext cx="1338263" cy="1338263"/>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bookmarkStart w:id="0" w:name="_heading=h.30j0zll" w:colFirst="0" w:colLast="0"/>
      <w:r>
        <w:rPr>
          <w:rFonts w:ascii="Times New Roman" w:hAnsi="Times New Roman" w:eastAsia="Times New Roman" w:cs="Times New Roman"/>
          <w:b/>
          <w:i w:val="0"/>
          <w:smallCaps w:val="0"/>
          <w:strike w:val="0"/>
          <w:color w:val="000000"/>
          <w:sz w:val="24"/>
          <w:szCs w:val="24"/>
          <w:highlight w:val="white"/>
          <w:u w:val="none"/>
          <w:vertAlign w:val="baseline"/>
          <w:rtl w:val="0"/>
        </w:rPr>
        <w:t>MASENO UNIVERSITY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SCHOOL OF COMPUTING AND INFORMATICS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0" w:right="0" w:firstLine="0"/>
        <w:jc w:val="center"/>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DEPARTMENT OF INFORMATION TECHNOLOGY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0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UNIT CODE: CIT 40</w:t>
      </w:r>
      <w:r>
        <w:rPr>
          <w:rFonts w:ascii="Times New Roman" w:hAnsi="Times New Roman" w:eastAsia="Times New Roman" w:cs="Times New Roman"/>
          <w:b/>
          <w:sz w:val="24"/>
          <w:szCs w:val="24"/>
          <w:highlight w:val="white"/>
          <w:rtl w:val="0"/>
        </w:rPr>
        <w:t>2</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0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UNIT NAME:</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IT  PROJECT </w:t>
      </w:r>
      <w:r>
        <w:rPr>
          <w:rFonts w:ascii="Times New Roman" w:hAnsi="Times New Roman" w:eastAsia="Times New Roman" w:cs="Times New Roman"/>
          <w:b/>
          <w:sz w:val="24"/>
          <w:szCs w:val="24"/>
          <w:highlight w:val="white"/>
          <w:rtl w:val="0"/>
        </w:rPr>
        <w:t>II</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00" w:line="360" w:lineRule="auto"/>
        <w:ind w:left="0" w:right="0" w:firstLine="0"/>
        <w:jc w:val="center"/>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sz w:val="24"/>
          <w:szCs w:val="24"/>
          <w:highlight w:val="white"/>
          <w:rtl w:val="0"/>
        </w:rPr>
        <w:t>Waste</w:t>
      </w:r>
      <w:r>
        <w:rPr>
          <w:rFonts w:ascii="Times New Roman" w:hAnsi="Times New Roman" w:eastAsia="Times New Roman" w:cs="Times New Roman"/>
          <w:b/>
          <w:i w:val="0"/>
          <w:smallCaps w:val="0"/>
          <w:strike w:val="0"/>
          <w:color w:val="000000"/>
          <w:sz w:val="24"/>
          <w:szCs w:val="24"/>
          <w:u w:val="none"/>
          <w:shd w:val="clear" w:fill="auto"/>
          <w:vertAlign w:val="baseline"/>
          <w:rtl w:val="0"/>
        </w:rPr>
        <w:t xml:space="preserve"> Management System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0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BY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0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OWUOR TITUS: CI/00093/018</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bookmarkStart w:id="1" w:name="_heading=h.2p2csry" w:colFirst="0" w:colLast="0"/>
      <w:r>
        <w:rPr>
          <w:rFonts w:ascii="Times New Roman" w:hAnsi="Times New Roman" w:eastAsia="Times New Roman" w:cs="Times New Roman"/>
          <w:b/>
          <w:i w:val="0"/>
          <w:smallCaps w:val="0"/>
          <w:strike w:val="0"/>
          <w:color w:val="000000"/>
          <w:sz w:val="24"/>
          <w:szCs w:val="24"/>
          <w:highlight w:val="white"/>
          <w:u w:val="none"/>
          <w:vertAlign w:val="baseline"/>
          <w:rtl w:val="0"/>
        </w:rPr>
        <w:t>PROJECT PR</w:t>
      </w:r>
      <w:r>
        <w:rPr>
          <w:rFonts w:ascii="Times New Roman" w:hAnsi="Times New Roman" w:eastAsia="Times New Roman" w:cs="Times New Roman"/>
          <w:b/>
          <w:sz w:val="24"/>
          <w:szCs w:val="24"/>
          <w:highlight w:val="white"/>
          <w:rtl w:val="0"/>
        </w:rPr>
        <w:t>OTOTYPE IMPLEMENTATION</w:t>
      </w: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 SUBMITTED TO THE SCHOOL OF COMPUTING AND INFORMATICS IN PARTIAL FULFILLMENT REQUIREMENTS FOR THE AWARD OF THE DEGREE BACHELOR OF SCIENCE IN INFORMATION TECHNOLOGY.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sz w:val="24"/>
          <w:szCs w:val="24"/>
          <w:highlight w:val="white"/>
          <w:rtl w:val="0"/>
        </w:rPr>
        <w:t>JUNE</w:t>
      </w:r>
      <w:r>
        <w:rPr>
          <w:rFonts w:ascii="Times New Roman" w:hAnsi="Times New Roman" w:eastAsia="Times New Roman" w:cs="Times New Roman"/>
          <w:b/>
          <w:i w:val="0"/>
          <w:smallCaps w:val="0"/>
          <w:strike w:val="0"/>
          <w:color w:val="000000"/>
          <w:sz w:val="24"/>
          <w:szCs w:val="24"/>
          <w:highlight w:val="white"/>
          <w:u w:val="none"/>
          <w:vertAlign w:val="baseline"/>
          <w:rtl w:val="0"/>
        </w:rPr>
        <w:t>,2022</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MASENO UNIVERSITY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P.O. BOX PRIVATE BAG</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center"/>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MASENO, KENYA</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p>
    <w:p>
      <w:pPr>
        <w:pStyle w:val="2"/>
        <w:spacing w:before="240" w:after="120" w:line="360" w:lineRule="auto"/>
        <w:ind w:hanging="360"/>
        <w:jc w:val="both"/>
        <w:rPr>
          <w:rFonts w:ascii="Times New Roman" w:hAnsi="Times New Roman" w:eastAsia="Times New Roman" w:cs="Times New Roman"/>
          <w:b/>
          <w:color w:val="211F1F"/>
          <w:sz w:val="22"/>
          <w:szCs w:val="22"/>
          <w:vertAlign w:val="baseline"/>
        </w:rPr>
      </w:pPr>
      <w:bookmarkStart w:id="2" w:name="_heading=h.gjdgxs" w:colFirst="0" w:colLast="0"/>
      <w:bookmarkEnd w:id="2"/>
      <w:bookmarkStart w:id="3" w:name="_Toc10178"/>
      <w:r>
        <w:rPr>
          <w:rFonts w:ascii="Times New Roman" w:hAnsi="Times New Roman" w:eastAsia="Times New Roman" w:cs="Times New Roman"/>
          <w:b/>
          <w:color w:val="211F1F"/>
          <w:sz w:val="22"/>
          <w:szCs w:val="22"/>
          <w:vertAlign w:val="baseline"/>
          <w:rtl w:val="0"/>
        </w:rPr>
        <w:t>DECLARATION</w:t>
      </w:r>
      <w:bookmarkEnd w:id="3"/>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right="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4" w:name="_heading=h.147n2zr" w:colFirst="0" w:colLast="0"/>
      <w:r>
        <w:rPr>
          <w:rFonts w:ascii="Times New Roman" w:hAnsi="Times New Roman" w:eastAsia="Times New Roman" w:cs="Times New Roman"/>
          <w:i w:val="0"/>
          <w:smallCaps w:val="0"/>
          <w:strike w:val="0"/>
          <w:color w:val="000000"/>
          <w:sz w:val="24"/>
          <w:szCs w:val="24"/>
          <w:highlight w:val="white"/>
          <w:u w:val="none"/>
          <w:vertAlign w:val="baseline"/>
          <w:rtl w:val="0"/>
        </w:rPr>
        <w:t>I hereby declare that this project proposal is my original work and has not been submitted before for any academic award either in this institution or other institution of higher learning for academic publication or any other purpose. I have followed the guidelines provided by the university in authoring this report.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Signature_________________________</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Date_____________________________</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Registration No: CI/00093/018</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hint="default" w:ascii="Times New Roman" w:hAnsi="Times New Roman" w:eastAsia="Times New Roman" w:cs="Times New Roman"/>
          <w:b/>
          <w:i w:val="0"/>
          <w:smallCaps w:val="0"/>
          <w:strike w:val="0"/>
          <w:color w:val="000000"/>
          <w:sz w:val="24"/>
          <w:szCs w:val="24"/>
          <w:highlight w:val="white"/>
          <w:u w:val="none"/>
          <w:vertAlign w:val="baseline"/>
          <w:lang w:val="en-US"/>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Name: </w:t>
      </w:r>
      <w:r>
        <w:rPr>
          <w:rFonts w:ascii="Times New Roman" w:hAnsi="Times New Roman" w:eastAsia="Times New Roman" w:cs="Times New Roman"/>
          <w:b/>
          <w:i w:val="0"/>
          <w:smallCaps w:val="0"/>
          <w:strike w:val="0"/>
          <w:color w:val="000000"/>
          <w:sz w:val="24"/>
          <w:szCs w:val="24"/>
          <w:highlight w:val="white"/>
          <w:u w:val="none"/>
          <w:vertAlign w:val="baseline"/>
          <w:rtl w:val="0"/>
        </w:rPr>
        <w:t>Owuor Titus</w:t>
      </w:r>
      <w:r>
        <w:rPr>
          <w:rFonts w:hint="default" w:ascii="Times New Roman" w:hAnsi="Times New Roman" w:eastAsia="Times New Roman" w:cs="Times New Roman"/>
          <w:b/>
          <w:i w:val="0"/>
          <w:smallCaps w:val="0"/>
          <w:strike w:val="0"/>
          <w:color w:val="000000"/>
          <w:sz w:val="24"/>
          <w:szCs w:val="24"/>
          <w:highlight w:val="white"/>
          <w:u w:val="none"/>
          <w:vertAlign w:val="baseline"/>
          <w:rtl w:val="0"/>
          <w:lang w:val="en-US"/>
        </w:rPr>
        <w:t xml:space="preserve"> Ooko</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 hereby certify that this project proposal has been submitted for examination with my approval as the project supervisor.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Signature_____________________</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Date_________________________</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Project Supervisor: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Mr. Bethuel K. Okelo</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sz w:val="24"/>
          <w:szCs w:val="24"/>
          <w:highlight w:val="white"/>
        </w:rPr>
      </w:pPr>
    </w:p>
    <w:bookmarkEnd w:id="0"/>
    <w:p>
      <w:pPr>
        <w:pStyle w:val="2"/>
        <w:spacing w:before="240" w:after="120" w:line="360" w:lineRule="auto"/>
        <w:jc w:val="both"/>
        <w:rPr>
          <w:rFonts w:ascii="Times New Roman" w:hAnsi="Times New Roman" w:eastAsia="Times New Roman" w:cs="Times New Roman"/>
          <w:b/>
          <w:color w:val="211F1F"/>
          <w:sz w:val="24"/>
          <w:szCs w:val="24"/>
          <w:vertAlign w:val="baseline"/>
        </w:rPr>
      </w:pPr>
      <w:bookmarkStart w:id="5" w:name="_Toc24007"/>
      <w:r>
        <w:rPr>
          <w:rFonts w:ascii="Times New Roman" w:hAnsi="Times New Roman" w:eastAsia="Times New Roman" w:cs="Times New Roman"/>
          <w:b/>
          <w:color w:val="211F1F"/>
          <w:sz w:val="24"/>
          <w:szCs w:val="24"/>
          <w:vertAlign w:val="baseline"/>
          <w:rtl w:val="0"/>
        </w:rPr>
        <w:t>DEDICATION</w:t>
      </w:r>
      <w:bookmarkEnd w:id="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Primarily, I wish to express my gratitude to the almighty God for giving me strength and good health during this time of </w:t>
      </w:r>
      <w:r>
        <w:rPr>
          <w:rFonts w:ascii="Times New Roman" w:hAnsi="Times New Roman" w:eastAsia="Times New Roman" w:cs="Times New Roman"/>
          <w:sz w:val="24"/>
          <w:szCs w:val="24"/>
          <w:highlight w:val="white"/>
          <w:rtl w:val="0"/>
        </w:rPr>
        <w:t>pandemics</w:t>
      </w:r>
      <w:r>
        <w:rPr>
          <w:rFonts w:ascii="Times New Roman" w:hAnsi="Times New Roman" w:eastAsia="Times New Roman" w:cs="Times New Roman"/>
          <w:i w:val="0"/>
          <w:smallCaps w:val="0"/>
          <w:strike w:val="0"/>
          <w:color w:val="000000"/>
          <w:sz w:val="24"/>
          <w:szCs w:val="24"/>
          <w:highlight w:val="white"/>
          <w:u w:val="none"/>
          <w:vertAlign w:val="baseline"/>
          <w:rtl w:val="0"/>
        </w:rPr>
        <w: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6" w:name="_heading=h.1664s55" w:colFirst="0" w:colLast="0"/>
      <w:bookmarkEnd w:id="6"/>
      <w:r>
        <w:rPr>
          <w:rFonts w:ascii="Times New Roman" w:hAnsi="Times New Roman" w:eastAsia="Times New Roman" w:cs="Times New Roman"/>
          <w:i w:val="0"/>
          <w:smallCaps w:val="0"/>
          <w:strike w:val="0"/>
          <w:color w:val="000000"/>
          <w:sz w:val="24"/>
          <w:szCs w:val="24"/>
          <w:highlight w:val="white"/>
          <w:u w:val="none"/>
          <w:vertAlign w:val="baseline"/>
          <w:rtl w:val="0"/>
        </w:rPr>
        <w:t xml:space="preserve">Secondly, I dedicate this report to my family who </w:t>
      </w:r>
      <w:r>
        <w:rPr>
          <w:rFonts w:ascii="Times New Roman" w:hAnsi="Times New Roman" w:eastAsia="Times New Roman" w:cs="Times New Roman"/>
          <w:sz w:val="24"/>
          <w:szCs w:val="24"/>
          <w:highlight w:val="white"/>
          <w:rtl w:val="0"/>
        </w:rPr>
        <w:t>has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toiled so hard for me to be in an institution of higher learning, for all their love, support</w:t>
      </w:r>
      <w:r>
        <w:rPr>
          <w:rFonts w:ascii="Times New Roman" w:hAnsi="Times New Roman" w:eastAsia="Times New Roman" w:cs="Times New Roman"/>
          <w:sz w:val="24"/>
          <w:szCs w:val="24"/>
          <w:highlight w:val="white"/>
          <w:rtl w:val="0"/>
        </w:rPr>
        <w: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attention have made it possible for me to make it up to this point.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To my university supervisor Mr. Bethuel K. Okelo, I appreciate him a lot for his commitment and guidance throughout the project writing.</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7" w:name="_heading=h.3q5sasy" w:colFirst="0" w:colLast="0"/>
      <w:bookmarkEnd w:id="7"/>
      <w:r>
        <w:rPr>
          <w:rFonts w:ascii="Times New Roman" w:hAnsi="Times New Roman" w:eastAsia="Times New Roman" w:cs="Times New Roman"/>
          <w:i w:val="0"/>
          <w:smallCaps w:val="0"/>
          <w:strike w:val="0"/>
          <w:color w:val="000000"/>
          <w:sz w:val="24"/>
          <w:szCs w:val="24"/>
          <w:highlight w:val="white"/>
          <w:u w:val="none"/>
          <w:vertAlign w:val="baseline"/>
          <w:rtl w:val="0"/>
        </w:rPr>
        <w:t>To all my friends for morally supporting me in all circumstances and ensuring that I succeeded in writing this proposal.</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280" w:right="-28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pStyle w:val="2"/>
        <w:spacing w:before="240" w:after="120" w:line="360" w:lineRule="auto"/>
        <w:ind w:left="0" w:firstLine="0"/>
        <w:jc w:val="both"/>
        <w:rPr>
          <w:rFonts w:ascii="Times New Roman" w:hAnsi="Times New Roman" w:eastAsia="Times New Roman" w:cs="Times New Roman"/>
          <w:b/>
          <w:color w:val="211F1F"/>
          <w:sz w:val="24"/>
          <w:szCs w:val="24"/>
          <w:vertAlign w:val="baseline"/>
        </w:rPr>
      </w:pPr>
      <w:bookmarkStart w:id="8" w:name="_heading=h.1fob9te" w:colFirst="0" w:colLast="0"/>
      <w:bookmarkEnd w:id="8"/>
      <w:bookmarkStart w:id="9" w:name="_Toc26602"/>
      <w:r>
        <w:rPr>
          <w:rFonts w:ascii="Times New Roman" w:hAnsi="Times New Roman" w:eastAsia="Times New Roman" w:cs="Times New Roman"/>
          <w:b/>
          <w:color w:val="211F1F"/>
          <w:sz w:val="24"/>
          <w:szCs w:val="24"/>
          <w:vertAlign w:val="baseline"/>
          <w:rtl w:val="0"/>
        </w:rPr>
        <w:t>ACKNOWLEDGEMENT</w:t>
      </w:r>
      <w:bookmarkEnd w:id="9"/>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0" w:name="_heading=h.4anzqyu" w:colFirst="0" w:colLast="0"/>
      <w:bookmarkEnd w:id="10"/>
      <w:r>
        <w:rPr>
          <w:rFonts w:ascii="Times New Roman" w:hAnsi="Times New Roman" w:eastAsia="Times New Roman" w:cs="Times New Roman"/>
          <w:i w:val="0"/>
          <w:smallCaps w:val="0"/>
          <w:strike w:val="0"/>
          <w:color w:val="000000"/>
          <w:sz w:val="24"/>
          <w:szCs w:val="24"/>
          <w:highlight w:val="white"/>
          <w:u w:val="none"/>
          <w:vertAlign w:val="baseline"/>
          <w:rtl w:val="0"/>
        </w:rPr>
        <w:t>The success of this project proposal writing took the effort, support, and guidance of several people whom I thank. Special thanks, appreciation, and heartfelt gratitude to the Almighty God for granting me good health, His guidance, grace, wisdom, and strength.</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1" w:name="_heading=h.2pta16n" w:colFirst="0" w:colLast="0"/>
      <w:bookmarkEnd w:id="11"/>
      <w:r>
        <w:rPr>
          <w:rFonts w:ascii="Times New Roman" w:hAnsi="Times New Roman" w:eastAsia="Times New Roman" w:cs="Times New Roman"/>
          <w:i w:val="0"/>
          <w:smallCaps w:val="0"/>
          <w:strike w:val="0"/>
          <w:color w:val="000000"/>
          <w:sz w:val="24"/>
          <w:szCs w:val="24"/>
          <w:highlight w:val="white"/>
          <w:u w:val="none"/>
          <w:vertAlign w:val="baseline"/>
          <w:rtl w:val="0"/>
        </w:rPr>
        <w:t xml:space="preserve">My sincere gratitude to my supervisor Mr. Bethuel for his unreserved guidance and support towards </w:t>
      </w:r>
      <w:r>
        <w:rPr>
          <w:rFonts w:ascii="Times New Roman" w:hAnsi="Times New Roman" w:eastAsia="Times New Roman" w:cs="Times New Roman"/>
          <w:sz w:val="24"/>
          <w:szCs w:val="24"/>
          <w:highlight w:val="white"/>
          <w:rtl w:val="0"/>
        </w:rPr>
        <w:t xml:space="preserve">the </w:t>
      </w:r>
      <w:r>
        <w:rPr>
          <w:rFonts w:ascii="Times New Roman" w:hAnsi="Times New Roman" w:eastAsia="Times New Roman" w:cs="Times New Roman"/>
          <w:i w:val="0"/>
          <w:smallCaps w:val="0"/>
          <w:strike w:val="0"/>
          <w:color w:val="000000"/>
          <w:sz w:val="24"/>
          <w:szCs w:val="24"/>
          <w:highlight w:val="white"/>
          <w:u w:val="none"/>
          <w:vertAlign w:val="baseline"/>
          <w:rtl w:val="0"/>
        </w:rPr>
        <w:t>successful completion of writing this project proposal.</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 would also like to offer much appreciation to my family for their prayers, support, and guidance throughout my study.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 pay tribute to the Maseno University school of computing and informatics, department of information technology staff for their constructive training and knowledge imparted to me.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My special thanks to my friends and colleagues for their support throughout the project. This project would not have been a success without all their support.</w:t>
      </w:r>
    </w:p>
    <w:p>
      <w:pPr>
        <w:pStyle w:val="2"/>
        <w:spacing w:before="240" w:after="240" w:line="360" w:lineRule="auto"/>
        <w:jc w:val="both"/>
        <w:rPr>
          <w:rFonts w:ascii="Times New Roman" w:hAnsi="Times New Roman" w:eastAsia="Times New Roman" w:cs="Times New Roman"/>
        </w:rPr>
      </w:pPr>
      <w:bookmarkStart w:id="12" w:name="_heading=h.r019efq0hgal" w:colFirst="0" w:colLast="0"/>
      <w:bookmarkEnd w:id="12"/>
    </w:p>
    <w:p>
      <w:pPr>
        <w:pStyle w:val="2"/>
        <w:spacing w:before="240" w:after="240" w:line="360" w:lineRule="auto"/>
        <w:jc w:val="both"/>
        <w:rPr>
          <w:rFonts w:ascii="Times New Roman" w:hAnsi="Times New Roman" w:eastAsia="Times New Roman" w:cs="Times New Roman"/>
        </w:rPr>
      </w:pPr>
      <w:bookmarkStart w:id="13" w:name="_heading=h.lnmqycdc3e9a" w:colFirst="0" w:colLast="0"/>
      <w:bookmarkEnd w:id="13"/>
    </w:p>
    <w:p>
      <w:pPr>
        <w:pStyle w:val="2"/>
        <w:spacing w:before="240" w:after="240" w:line="360" w:lineRule="auto"/>
        <w:jc w:val="both"/>
        <w:rPr>
          <w:rFonts w:ascii="Times New Roman" w:hAnsi="Times New Roman" w:eastAsia="Times New Roman" w:cs="Times New Roman"/>
        </w:rPr>
      </w:pPr>
      <w:bookmarkStart w:id="14" w:name="_heading=h.6kuamhp1vrb8" w:colFirst="0" w:colLast="0"/>
      <w:bookmarkEnd w:id="14"/>
    </w:p>
    <w:p>
      <w:pPr>
        <w:pStyle w:val="2"/>
        <w:spacing w:before="240" w:after="240" w:line="360" w:lineRule="auto"/>
        <w:jc w:val="both"/>
        <w:rPr>
          <w:rFonts w:ascii="Times New Roman" w:hAnsi="Times New Roman" w:eastAsia="Times New Roman" w:cs="Times New Roman"/>
        </w:rPr>
      </w:pPr>
      <w:bookmarkStart w:id="15" w:name="_heading=h.2ggly2hamb2s" w:colFirst="0" w:colLast="0"/>
      <w:bookmarkEnd w:id="15"/>
    </w:p>
    <w:p>
      <w:pPr>
        <w:jc w:val="both"/>
      </w:pPr>
    </w:p>
    <w:p>
      <w:pPr>
        <w:jc w:val="both"/>
      </w:pPr>
    </w:p>
    <w:p>
      <w:pPr>
        <w:jc w:val="both"/>
      </w:pPr>
    </w:p>
    <w:p>
      <w:pPr>
        <w:jc w:val="both"/>
      </w:pPr>
    </w:p>
    <w:p>
      <w:pPr>
        <w:jc w:val="both"/>
      </w:pPr>
    </w:p>
    <w:p>
      <w:pPr>
        <w:jc w:val="both"/>
      </w:pPr>
    </w:p>
    <w:p>
      <w:pPr>
        <w:pStyle w:val="2"/>
        <w:spacing w:before="240" w:after="240" w:line="360" w:lineRule="auto"/>
        <w:jc w:val="both"/>
        <w:rPr>
          <w:rFonts w:ascii="Times New Roman" w:hAnsi="Times New Roman" w:eastAsia="Times New Roman" w:cs="Times New Roman"/>
          <w:b/>
          <w:color w:val="211F1F"/>
          <w:sz w:val="24"/>
          <w:szCs w:val="24"/>
          <w:vertAlign w:val="baseline"/>
        </w:rPr>
      </w:pPr>
      <w:bookmarkStart w:id="16" w:name="_heading=h.3znysh7" w:colFirst="0" w:colLast="0"/>
      <w:bookmarkEnd w:id="16"/>
      <w:r>
        <w:rPr>
          <w:rFonts w:ascii="Times New Roman" w:hAnsi="Times New Roman" w:eastAsia="Times New Roman" w:cs="Times New Roman"/>
          <w:b/>
          <w:vertAlign w:val="baseline"/>
          <w:rtl w:val="0"/>
        </w:rPr>
        <w:t xml:space="preserve"> </w:t>
      </w:r>
      <w:bookmarkStart w:id="17" w:name="_Toc10652"/>
      <w:r>
        <w:rPr>
          <w:rFonts w:ascii="Times New Roman" w:hAnsi="Times New Roman" w:eastAsia="Times New Roman" w:cs="Times New Roman"/>
          <w:b/>
          <w:color w:val="211F1F"/>
          <w:sz w:val="24"/>
          <w:szCs w:val="24"/>
          <w:vertAlign w:val="baseline"/>
          <w:rtl w:val="0"/>
        </w:rPr>
        <w:t>ABSTRACT</w:t>
      </w:r>
      <w:bookmarkEnd w:id="17"/>
    </w:p>
    <w:p>
      <w:pPr>
        <w:shd w:val="clear" w:fill="FFFFFF"/>
        <w:spacing w:line="360" w:lineRule="auto"/>
        <w:jc w:val="both"/>
        <w:rPr>
          <w:rFonts w:ascii="Times New Roman" w:hAnsi="Times New Roman" w:eastAsia="Times New Roman" w:cs="Times New Roman"/>
          <w:color w:val="000000"/>
          <w:sz w:val="24"/>
          <w:szCs w:val="24"/>
        </w:rPr>
      </w:pPr>
      <w:bookmarkStart w:id="18" w:name="_heading=h.14ykbeg" w:colFirst="0" w:colLast="0"/>
      <w:bookmarkEnd w:id="18"/>
      <w:r>
        <w:rPr>
          <w:rFonts w:ascii="Times New Roman" w:hAnsi="Times New Roman" w:eastAsia="Times New Roman" w:cs="Times New Roman"/>
          <w:sz w:val="24"/>
          <w:szCs w:val="24"/>
          <w:highlight w:val="white"/>
          <w:rtl w:val="0"/>
        </w:rPr>
        <w:t xml:space="preserve">A large share of the world population is still consuming far too little to meet even their basic needs. Halving the per capita of global food waste at the retailer and consumer levels is also important for creating more efficient production and supply chains. This can help with food security and shift us towards a more resource-efficient economy. In Kenya, </w:t>
      </w:r>
      <w:r>
        <w:rPr>
          <w:rFonts w:ascii="Times New Roman" w:hAnsi="Times New Roman" w:eastAsia="Times New Roman" w:cs="Times New Roman"/>
          <w:sz w:val="24"/>
          <w:szCs w:val="24"/>
          <w:rtl w:val="0"/>
        </w:rPr>
        <w:t>every waste</w:t>
      </w:r>
      <w:r>
        <w:rPr>
          <w:rFonts w:ascii="Times New Roman" w:hAnsi="Times New Roman" w:eastAsia="Times New Roman" w:cs="Times New Roman"/>
          <w:color w:val="000000"/>
          <w:sz w:val="24"/>
          <w:szCs w:val="24"/>
          <w:rtl w:val="0"/>
        </w:rPr>
        <w:t xml:space="preserve"> generated and collected which stands at approximately </w:t>
      </w:r>
      <w:r>
        <w:rPr>
          <w:rFonts w:ascii="Times New Roman" w:hAnsi="Times New Roman" w:eastAsia="Times New Roman" w:cs="Times New Roman"/>
          <w:sz w:val="24"/>
          <w:szCs w:val="24"/>
          <w:rtl w:val="0"/>
        </w:rPr>
        <w:t>two thousand</w:t>
      </w:r>
      <w:r>
        <w:rPr>
          <w:rFonts w:ascii="Times New Roman" w:hAnsi="Times New Roman" w:eastAsia="Times New Roman" w:cs="Times New Roman"/>
          <w:color w:val="000000"/>
          <w:sz w:val="24"/>
          <w:szCs w:val="24"/>
          <w:rtl w:val="0"/>
        </w:rPr>
        <w:t xml:space="preserve"> tons </w:t>
      </w:r>
      <w:r>
        <w:rPr>
          <w:rFonts w:ascii="Times New Roman" w:hAnsi="Times New Roman" w:eastAsia="Times New Roman" w:cs="Times New Roman"/>
          <w:sz w:val="24"/>
          <w:szCs w:val="24"/>
          <w:rtl w:val="0"/>
        </w:rPr>
        <w:t>ends</w:t>
      </w:r>
      <w:r>
        <w:rPr>
          <w:rFonts w:ascii="Times New Roman" w:hAnsi="Times New Roman" w:eastAsia="Times New Roman" w:cs="Times New Roman"/>
          <w:color w:val="000000"/>
          <w:sz w:val="24"/>
          <w:szCs w:val="24"/>
          <w:rtl w:val="0"/>
        </w:rPr>
        <w:t xml:space="preserve"> up at </w:t>
      </w: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color w:val="000000"/>
          <w:sz w:val="24"/>
          <w:szCs w:val="24"/>
          <w:rtl w:val="0"/>
        </w:rPr>
        <w:t xml:space="preserve">Dandora dumpsite. The dumpsite that used to be refilled </w:t>
      </w:r>
      <w:r>
        <w:rPr>
          <w:rFonts w:ascii="Times New Roman" w:hAnsi="Times New Roman" w:eastAsia="Times New Roman" w:cs="Times New Roman"/>
          <w:sz w:val="24"/>
          <w:szCs w:val="24"/>
          <w:rtl w:val="0"/>
        </w:rPr>
        <w:t>from an</w:t>
      </w:r>
      <w:r>
        <w:rPr>
          <w:rFonts w:ascii="Times New Roman" w:hAnsi="Times New Roman" w:eastAsia="Times New Roman" w:cs="Times New Roman"/>
          <w:color w:val="000000"/>
          <w:sz w:val="24"/>
          <w:szCs w:val="24"/>
          <w:rtl w:val="0"/>
        </w:rPr>
        <w:t xml:space="preserve"> old quarry has now become a large pile of refuse. The Nairobi River runs along</w:t>
      </w:r>
      <w:r>
        <w:rPr>
          <w:rFonts w:ascii="Times New Roman" w:hAnsi="Times New Roman" w:eastAsia="Times New Roman" w:cs="Times New Roman"/>
          <w:sz w:val="24"/>
          <w:szCs w:val="24"/>
          <w:rtl w:val="0"/>
        </w:rPr>
        <w:t xml:space="preserve"> with</w:t>
      </w:r>
      <w:r>
        <w:rPr>
          <w:rFonts w:ascii="Times New Roman" w:hAnsi="Times New Roman" w:eastAsia="Times New Roman" w:cs="Times New Roman"/>
          <w:color w:val="000000"/>
          <w:sz w:val="24"/>
          <w:szCs w:val="24"/>
          <w:rtl w:val="0"/>
        </w:rPr>
        <w:t xml:space="preserve"> the site. The river is choked and contaminated with waste from the dumpsite. This has culminated </w:t>
      </w:r>
      <w:r>
        <w:rPr>
          <w:rFonts w:ascii="Times New Roman" w:hAnsi="Times New Roman" w:eastAsia="Times New Roman" w:cs="Times New Roman"/>
          <w:sz w:val="24"/>
          <w:szCs w:val="24"/>
          <w:rtl w:val="0"/>
        </w:rPr>
        <w:t>in</w:t>
      </w:r>
      <w:r>
        <w:rPr>
          <w:rFonts w:ascii="Times New Roman" w:hAnsi="Times New Roman" w:eastAsia="Times New Roman" w:cs="Times New Roman"/>
          <w:color w:val="000000"/>
          <w:sz w:val="24"/>
          <w:szCs w:val="24"/>
          <w:rtl w:val="0"/>
        </w:rPr>
        <w:t xml:space="preserve"> health and environmental consequences for residents and slums in the area who are dependent on the river for domestic and other uses. Evidence </w:t>
      </w:r>
      <w:r>
        <w:rPr>
          <w:rFonts w:ascii="Times New Roman" w:hAnsi="Times New Roman" w:eastAsia="Times New Roman" w:cs="Times New Roman"/>
          <w:sz w:val="24"/>
          <w:szCs w:val="24"/>
          <w:rtl w:val="0"/>
        </w:rPr>
        <w:t>shows</w:t>
      </w:r>
      <w:r>
        <w:rPr>
          <w:rFonts w:ascii="Times New Roman" w:hAnsi="Times New Roman" w:eastAsia="Times New Roman" w:cs="Times New Roman"/>
          <w:color w:val="000000"/>
          <w:sz w:val="24"/>
          <w:szCs w:val="24"/>
          <w:rtl w:val="0"/>
        </w:rPr>
        <w:t xml:space="preserve"> that water has high levels of heavy metals and </w:t>
      </w:r>
      <w:r>
        <w:rPr>
          <w:rFonts w:ascii="Times New Roman" w:hAnsi="Times New Roman" w:eastAsia="Times New Roman" w:cs="Times New Roman"/>
          <w:sz w:val="24"/>
          <w:szCs w:val="24"/>
          <w:rtl w:val="0"/>
        </w:rPr>
        <w:t xml:space="preserve">is </w:t>
      </w:r>
      <w:r>
        <w:rPr>
          <w:rFonts w:ascii="Times New Roman" w:hAnsi="Times New Roman" w:eastAsia="Times New Roman" w:cs="Times New Roman"/>
          <w:color w:val="000000"/>
          <w:sz w:val="24"/>
          <w:szCs w:val="24"/>
          <w:rtl w:val="0"/>
        </w:rPr>
        <w:t xml:space="preserve">polluted by used syringes, plastics, rubber, lead </w:t>
      </w:r>
      <w:r>
        <w:rPr>
          <w:rFonts w:ascii="Times New Roman" w:hAnsi="Times New Roman" w:eastAsia="Times New Roman" w:cs="Times New Roman"/>
          <w:sz w:val="24"/>
          <w:szCs w:val="24"/>
          <w:rtl w:val="0"/>
        </w:rPr>
        <w:t>paint-treated</w:t>
      </w:r>
      <w:r>
        <w:rPr>
          <w:rFonts w:ascii="Times New Roman" w:hAnsi="Times New Roman" w:eastAsia="Times New Roman" w:cs="Times New Roman"/>
          <w:color w:val="000000"/>
          <w:sz w:val="24"/>
          <w:szCs w:val="24"/>
          <w:rtl w:val="0"/>
        </w:rPr>
        <w:t xml:space="preserve"> wood, and chemicals </w:t>
      </w:r>
      <w:r>
        <w:rPr>
          <w:rFonts w:ascii="Times New Roman" w:hAnsi="Times New Roman" w:eastAsia="Times New Roman" w:cs="Times New Roman"/>
          <w:sz w:val="24"/>
          <w:szCs w:val="24"/>
          <w:rtl w:val="0"/>
        </w:rPr>
        <w:t>that</w:t>
      </w:r>
      <w:r>
        <w:rPr>
          <w:rFonts w:ascii="Times New Roman" w:hAnsi="Times New Roman" w:eastAsia="Times New Roman" w:cs="Times New Roman"/>
          <w:color w:val="000000"/>
          <w:sz w:val="24"/>
          <w:szCs w:val="24"/>
          <w:rtl w:val="0"/>
        </w:rPr>
        <w:t xml:space="preserve"> are found in the river. This presents dangers to the environment and health of riverine communities that use water for irrigation and domestic uses (Kinuthia, 2015). High</w:t>
      </w:r>
      <w:r>
        <w:rPr>
          <w:rFonts w:ascii="Times New Roman" w:hAnsi="Times New Roman" w:eastAsia="Times New Roman" w:cs="Times New Roman"/>
          <w:sz w:val="24"/>
          <w:szCs w:val="24"/>
          <w:rtl w:val="0"/>
        </w:rPr>
        <w:t>-</w:t>
      </w:r>
      <w:r>
        <w:rPr>
          <w:rFonts w:ascii="Times New Roman" w:hAnsi="Times New Roman" w:eastAsia="Times New Roman" w:cs="Times New Roman"/>
          <w:color w:val="000000"/>
          <w:sz w:val="24"/>
          <w:szCs w:val="24"/>
          <w:rtl w:val="0"/>
        </w:rPr>
        <w:t xml:space="preserve">level elements such as mercury </w:t>
      </w:r>
      <w:r>
        <w:rPr>
          <w:rFonts w:ascii="Times New Roman" w:hAnsi="Times New Roman" w:eastAsia="Times New Roman" w:cs="Times New Roman"/>
          <w:sz w:val="24"/>
          <w:szCs w:val="24"/>
          <w:rtl w:val="0"/>
        </w:rPr>
        <w:t xml:space="preserve">and </w:t>
      </w:r>
      <w:r>
        <w:rPr>
          <w:rFonts w:ascii="Times New Roman" w:hAnsi="Times New Roman" w:eastAsia="Times New Roman" w:cs="Times New Roman"/>
          <w:color w:val="000000"/>
          <w:sz w:val="24"/>
          <w:szCs w:val="24"/>
          <w:rtl w:val="0"/>
        </w:rPr>
        <w:t xml:space="preserve">cadmium among others </w:t>
      </w:r>
      <w:r>
        <w:rPr>
          <w:rFonts w:ascii="Times New Roman" w:hAnsi="Times New Roman" w:eastAsia="Times New Roman" w:cs="Times New Roman"/>
          <w:sz w:val="24"/>
          <w:szCs w:val="24"/>
          <w:rtl w:val="0"/>
        </w:rPr>
        <w:t>have</w:t>
      </w:r>
      <w:r>
        <w:rPr>
          <w:rFonts w:ascii="Times New Roman" w:hAnsi="Times New Roman" w:eastAsia="Times New Roman" w:cs="Times New Roman"/>
          <w:color w:val="000000"/>
          <w:sz w:val="24"/>
          <w:szCs w:val="24"/>
          <w:rtl w:val="0"/>
        </w:rPr>
        <w:t xml:space="preserve"> been detected at the dumpsite (Barczak, Thumbi &amp; Ogola, 2015).</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2F5496"/>
          <w:sz w:val="32"/>
          <w:szCs w:val="32"/>
          <w:u w:val="none"/>
          <w:shd w:val="clear" w:fill="auto"/>
          <w:vertAlign w:val="baseline"/>
        </w:rPr>
      </w:pPr>
      <w:bookmarkStart w:id="19" w:name="_heading=h.17dp8vu" w:colFirst="0" w:colLast="0"/>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To solve the </w:t>
      </w:r>
      <w:r>
        <w:rPr>
          <w:rFonts w:ascii="Times New Roman" w:hAnsi="Times New Roman" w:eastAsia="Times New Roman" w:cs="Times New Roman"/>
          <w:sz w:val="24"/>
          <w:szCs w:val="24"/>
          <w:highlight w:val="white"/>
          <w:rtl w:val="0"/>
        </w:rPr>
        <w:t>above-stated</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shortcomings, a system that can perform web scraping across the internet and common social media platforms </w:t>
      </w:r>
      <w:r>
        <w:rPr>
          <w:rFonts w:ascii="Times New Roman" w:hAnsi="Times New Roman" w:eastAsia="Times New Roman" w:cs="Times New Roman"/>
          <w:sz w:val="24"/>
          <w:szCs w:val="24"/>
          <w:highlight w:val="white"/>
          <w:rtl w:val="0"/>
        </w:rPr>
        <w:t>is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put in place to collect, analyze, visualize, and disseminate the information to both the county and national governments on current local existing industries, their end waste product, and suggest secure ways of disposing</w:t>
      </w:r>
      <w:r>
        <w:rPr>
          <w:rFonts w:ascii="Times New Roman" w:hAnsi="Times New Roman" w:eastAsia="Times New Roman" w:cs="Times New Roman"/>
          <w:sz w:val="24"/>
          <w:szCs w:val="24"/>
          <w:highlight w:val="white"/>
          <w:rtl w:val="0"/>
        </w:rPr>
        <w:t xml:space="preserve"> of</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off the waste if it cannot be recycled but most importantly identify related industries that may utilize as part of their raw material. The company in question can then sell their waste product </w:t>
      </w:r>
      <w:r>
        <w:rPr>
          <w:rFonts w:ascii="Times New Roman" w:hAnsi="Times New Roman" w:eastAsia="Times New Roman" w:cs="Times New Roman"/>
          <w:sz w:val="24"/>
          <w:szCs w:val="24"/>
          <w:highlight w:val="white"/>
          <w:rtl w:val="0"/>
        </w:rPr>
        <w:t>in the form</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of raw material and earn more </w:t>
      </w:r>
      <w:r>
        <w:rPr>
          <w:rFonts w:ascii="Times New Roman" w:hAnsi="Times New Roman" w:eastAsia="Times New Roman" w:cs="Times New Roman"/>
          <w:sz w:val="24"/>
          <w:szCs w:val="24"/>
          <w:highlight w:val="white"/>
          <w:rtl w:val="0"/>
        </w:rPr>
        <w:t>income</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The information provided by the system also </w:t>
      </w:r>
      <w:r>
        <w:rPr>
          <w:rFonts w:ascii="Times New Roman" w:hAnsi="Times New Roman" w:eastAsia="Times New Roman" w:cs="Times New Roman"/>
          <w:sz w:val="24"/>
          <w:szCs w:val="24"/>
          <w:highlight w:val="white"/>
          <w:rtl w:val="0"/>
        </w:rPr>
        <w:t>helps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set up related industries close to each other to avoid transport </w:t>
      </w:r>
      <w:r>
        <w:rPr>
          <w:rFonts w:ascii="Times New Roman" w:hAnsi="Times New Roman" w:eastAsia="Times New Roman" w:cs="Times New Roman"/>
          <w:sz w:val="24"/>
          <w:szCs w:val="24"/>
          <w:highlight w:val="white"/>
          <w:rtl w:val="0"/>
        </w:rPr>
        <w:t>costs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for transferring the waste </w:t>
      </w:r>
      <w:r>
        <w:rPr>
          <w:rFonts w:ascii="Times New Roman" w:hAnsi="Times New Roman" w:eastAsia="Times New Roman" w:cs="Times New Roman"/>
          <w:sz w:val="24"/>
          <w:szCs w:val="24"/>
          <w:highlight w:val="white"/>
          <w:rtl w:val="0"/>
        </w:rPr>
        <w:t>from</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one company to another that </w:t>
      </w:r>
      <w:r>
        <w:rPr>
          <w:rFonts w:ascii="Times New Roman" w:hAnsi="Times New Roman" w:eastAsia="Times New Roman" w:cs="Times New Roman"/>
          <w:sz w:val="24"/>
          <w:szCs w:val="24"/>
          <w:highlight w:val="white"/>
          <w:rtl w:val="0"/>
        </w:rPr>
        <w:t>uses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it as raw material. For instance, the waste material produced at the Muhoroni sugar company can be used by fertilizer manufacturing companies as part of their inputs. A biogas power plant can also be set up in the area to utilize </w:t>
      </w:r>
      <w:r>
        <w:rPr>
          <w:rFonts w:ascii="Times New Roman" w:hAnsi="Times New Roman" w:eastAsia="Times New Roman" w:cs="Times New Roman"/>
          <w:sz w:val="24"/>
          <w:szCs w:val="24"/>
          <w:highlight w:val="white"/>
          <w:rtl w:val="0"/>
        </w:rPr>
        <w:t>part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of the waste from the </w:t>
      </w:r>
      <w:r>
        <w:rPr>
          <w:rFonts w:ascii="Times New Roman" w:hAnsi="Times New Roman" w:eastAsia="Times New Roman" w:cs="Times New Roman"/>
          <w:sz w:val="24"/>
          <w:szCs w:val="24"/>
          <w:highlight w:val="white"/>
          <w:rtl w:val="0"/>
        </w:rPr>
        <w:t>industries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to generate biogas, an alternative source of energy instead of dumping the waste irresponsibly.</w:t>
      </w:r>
    </w:p>
    <w:sdt>
      <w:sdtPr>
        <w:id w:val="1"/>
        <w:docPartObj>
          <w:docPartGallery w:val="Table of Contents"/>
          <w:docPartUnique/>
        </w:docPartObj>
      </w:sdtPr>
      <w:sdtContent>
        <w:p>
          <w:pPr>
            <w:tabs>
              <w:tab w:val="right" w:pos="9360"/>
            </w:tabs>
            <w:spacing w:before="60" w:after="80" w:line="240" w:lineRule="auto"/>
            <w:ind w:left="0" w:firstLine="0"/>
            <w:jc w:val="both"/>
            <w:rPr>
              <w:rFonts w:ascii="Times New Roman" w:hAnsi="Times New Roman" w:eastAsia="Times New Roman" w:cs="Times New Roman"/>
            </w:rPr>
          </w:pPr>
          <w:r>
            <w:fldChar w:fldCharType="begin"/>
          </w:r>
          <w:r>
            <w:instrText xml:space="preserve"> TOC \h \u \z </w:instrText>
          </w:r>
          <w:r>
            <w:fldChar w:fldCharType="separate"/>
          </w:r>
          <w:r>
            <w:fldChar w:fldCharType="end"/>
          </w:r>
        </w:p>
      </w:sdtContent>
    </w:sdt>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276"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p>
    <w:p>
      <w:pPr>
        <w:spacing w:before="0" w:after="0" w:line="240" w:lineRule="auto"/>
        <w:ind w:left="0" w:right="0" w:firstLine="0"/>
        <w:jc w:val="center"/>
        <w:rPr>
          <w:rFonts w:ascii="Times New Roman" w:hAnsi="Times New Roman" w:eastAsia="Times New Roman" w:cs="Times New Roman"/>
          <w:sz w:val="24"/>
          <w:szCs w:val="24"/>
        </w:rPr>
      </w:pPr>
      <w:bookmarkStart w:id="20" w:name="_heading=h.tkbm4lewfy7x" w:colFirst="0" w:colLast="0"/>
      <w:bookmarkEnd w:id="20"/>
      <w:r>
        <w:rPr>
          <w:rFonts w:ascii="Times New Roman" w:hAnsi="Times New Roman" w:eastAsia="Times New Roman" w:cs="Times New Roman"/>
          <w:sz w:val="24"/>
          <w:szCs w:val="24"/>
          <w:rtl w:val="0"/>
        </w:rPr>
        <w:t>Table of Contents</w:t>
      </w:r>
    </w:p>
    <w:p/>
    <w:sdt>
      <w:sdtPr>
        <w:id w:val="2"/>
        <w:docPartObj>
          <w:docPartGallery w:val="Table of Contents"/>
          <w:docPartUnique/>
        </w:docPartObj>
      </w:sdtPr>
      <w:sdtContent>
        <w:p>
          <w:pPr>
            <w:tabs>
              <w:tab w:val="right" w:pos="9360"/>
            </w:tabs>
            <w:spacing w:before="60" w:after="80" w:line="240" w:lineRule="auto"/>
            <w:ind w:left="360" w:firstLine="0"/>
          </w:pPr>
        </w:p>
        <w:p>
          <w:pPr>
            <w:pStyle w:val="25"/>
            <w:tabs>
              <w:tab w:val="right" w:leader="middleDot" w:pos="9360"/>
            </w:tabs>
          </w:pPr>
          <w:r>
            <w:fldChar w:fldCharType="begin"/>
          </w:r>
          <w:r>
            <w:instrText xml:space="preserve">TOC \o "1-3" \h \u </w:instrText>
          </w:r>
          <w:r>
            <w:fldChar w:fldCharType="separate"/>
          </w:r>
          <w:r>
            <w:fldChar w:fldCharType="begin"/>
          </w:r>
          <w:r>
            <w:instrText xml:space="preserve"> HYPERLINK \l _Toc10178 </w:instrText>
          </w:r>
          <w:r>
            <w:fldChar w:fldCharType="separate"/>
          </w:r>
          <w:r>
            <w:rPr>
              <w:rFonts w:ascii="Times New Roman" w:hAnsi="Times New Roman" w:eastAsia="Times New Roman" w:cs="Times New Roman"/>
              <w:szCs w:val="22"/>
              <w:vertAlign w:val="baseline"/>
              <w:rtl w:val="0"/>
            </w:rPr>
            <w:t>DECLARATION</w:t>
          </w:r>
          <w:r>
            <w:tab/>
          </w:r>
          <w:r>
            <w:fldChar w:fldCharType="begin"/>
          </w:r>
          <w:r>
            <w:instrText xml:space="preserve"> PAGEREF _Toc10178 \h </w:instrText>
          </w:r>
          <w:r>
            <w:fldChar w:fldCharType="separate"/>
          </w:r>
          <w:r>
            <w:t>1</w:t>
          </w:r>
          <w:r>
            <w:fldChar w:fldCharType="end"/>
          </w:r>
          <w:r>
            <w:fldChar w:fldCharType="end"/>
          </w:r>
        </w:p>
        <w:p>
          <w:pPr>
            <w:pStyle w:val="25"/>
            <w:tabs>
              <w:tab w:val="right" w:leader="middleDot" w:pos="9360"/>
            </w:tabs>
          </w:pPr>
          <w:r>
            <w:fldChar w:fldCharType="begin"/>
          </w:r>
          <w:r>
            <w:instrText xml:space="preserve"> HYPERLINK \l _Toc24007 </w:instrText>
          </w:r>
          <w:r>
            <w:fldChar w:fldCharType="separate"/>
          </w:r>
          <w:r>
            <w:rPr>
              <w:rFonts w:ascii="Times New Roman" w:hAnsi="Times New Roman" w:eastAsia="Times New Roman" w:cs="Times New Roman"/>
              <w:szCs w:val="24"/>
              <w:vertAlign w:val="baseline"/>
              <w:rtl w:val="0"/>
            </w:rPr>
            <w:t>DEDICATION</w:t>
          </w:r>
          <w:r>
            <w:tab/>
          </w:r>
          <w:r>
            <w:fldChar w:fldCharType="begin"/>
          </w:r>
          <w:r>
            <w:instrText xml:space="preserve"> PAGEREF _Toc24007 \h </w:instrText>
          </w:r>
          <w:r>
            <w:fldChar w:fldCharType="separate"/>
          </w:r>
          <w:r>
            <w:t>2</w:t>
          </w:r>
          <w:r>
            <w:fldChar w:fldCharType="end"/>
          </w:r>
          <w:r>
            <w:fldChar w:fldCharType="end"/>
          </w:r>
        </w:p>
        <w:p>
          <w:pPr>
            <w:pStyle w:val="25"/>
            <w:tabs>
              <w:tab w:val="right" w:leader="middleDot" w:pos="9360"/>
            </w:tabs>
          </w:pPr>
          <w:r>
            <w:fldChar w:fldCharType="begin"/>
          </w:r>
          <w:r>
            <w:instrText xml:space="preserve"> HYPERLINK \l _Toc26602 </w:instrText>
          </w:r>
          <w:r>
            <w:fldChar w:fldCharType="separate"/>
          </w:r>
          <w:r>
            <w:rPr>
              <w:rFonts w:ascii="Times New Roman" w:hAnsi="Times New Roman" w:eastAsia="Times New Roman" w:cs="Times New Roman"/>
              <w:szCs w:val="24"/>
              <w:vertAlign w:val="baseline"/>
              <w:rtl w:val="0"/>
            </w:rPr>
            <w:t>ACKNOWLEDGEMENT</w:t>
          </w:r>
          <w:r>
            <w:tab/>
          </w:r>
          <w:r>
            <w:fldChar w:fldCharType="begin"/>
          </w:r>
          <w:r>
            <w:instrText xml:space="preserve"> PAGEREF _Toc26602 \h </w:instrText>
          </w:r>
          <w:r>
            <w:fldChar w:fldCharType="separate"/>
          </w:r>
          <w:r>
            <w:t>3</w:t>
          </w:r>
          <w:r>
            <w:fldChar w:fldCharType="end"/>
          </w:r>
          <w:r>
            <w:fldChar w:fldCharType="end"/>
          </w:r>
        </w:p>
        <w:p>
          <w:pPr>
            <w:pStyle w:val="25"/>
            <w:tabs>
              <w:tab w:val="right" w:leader="middleDot" w:pos="9360"/>
            </w:tabs>
          </w:pPr>
          <w:r>
            <w:fldChar w:fldCharType="begin"/>
          </w:r>
          <w:r>
            <w:instrText xml:space="preserve"> HYPERLINK \l _Toc10652 </w:instrText>
          </w:r>
          <w:r>
            <w:fldChar w:fldCharType="separate"/>
          </w:r>
          <w:r>
            <w:rPr>
              <w:rFonts w:ascii="Times New Roman" w:hAnsi="Times New Roman" w:eastAsia="Times New Roman" w:cs="Times New Roman"/>
              <w:szCs w:val="24"/>
              <w:vertAlign w:val="baseline"/>
              <w:rtl w:val="0"/>
            </w:rPr>
            <w:t>ABSTRACT</w:t>
          </w:r>
          <w:r>
            <w:tab/>
          </w:r>
          <w:r>
            <w:fldChar w:fldCharType="begin"/>
          </w:r>
          <w:r>
            <w:instrText xml:space="preserve"> PAGEREF _Toc10652 \h </w:instrText>
          </w:r>
          <w:r>
            <w:fldChar w:fldCharType="separate"/>
          </w:r>
          <w:r>
            <w:t>4</w:t>
          </w:r>
          <w:r>
            <w:fldChar w:fldCharType="end"/>
          </w:r>
          <w:r>
            <w:fldChar w:fldCharType="end"/>
          </w:r>
        </w:p>
        <w:p>
          <w:pPr>
            <w:pStyle w:val="25"/>
            <w:tabs>
              <w:tab w:val="right" w:leader="middleDot" w:pos="9360"/>
            </w:tabs>
          </w:pPr>
          <w:r>
            <w:fldChar w:fldCharType="begin"/>
          </w:r>
          <w:r>
            <w:instrText xml:space="preserve"> HYPERLINK \l _Toc22053 </w:instrText>
          </w:r>
          <w:r>
            <w:fldChar w:fldCharType="separate"/>
          </w:r>
          <w:r>
            <w:rPr>
              <w:rFonts w:ascii="Times New Roman" w:hAnsi="Times New Roman" w:eastAsia="Times New Roman" w:cs="Times New Roman"/>
              <w:szCs w:val="24"/>
              <w:rtl w:val="0"/>
            </w:rPr>
            <w:t>LIST OF TABLES</w:t>
          </w:r>
          <w:r>
            <w:tab/>
          </w:r>
          <w:r>
            <w:fldChar w:fldCharType="begin"/>
          </w:r>
          <w:r>
            <w:instrText xml:space="preserve"> PAGEREF _Toc22053 \h </w:instrText>
          </w:r>
          <w:r>
            <w:fldChar w:fldCharType="separate"/>
          </w:r>
          <w:r>
            <w:t>6</w:t>
          </w:r>
          <w:r>
            <w:fldChar w:fldCharType="end"/>
          </w:r>
          <w:r>
            <w:fldChar w:fldCharType="end"/>
          </w:r>
        </w:p>
        <w:p>
          <w:pPr>
            <w:pStyle w:val="25"/>
            <w:tabs>
              <w:tab w:val="right" w:leader="middleDot" w:pos="9360"/>
            </w:tabs>
          </w:pPr>
          <w:r>
            <w:fldChar w:fldCharType="begin"/>
          </w:r>
          <w:r>
            <w:instrText xml:space="preserve"> HYPERLINK \l _Toc1507 </w:instrText>
          </w:r>
          <w:r>
            <w:fldChar w:fldCharType="separate"/>
          </w:r>
          <w:r>
            <w:rPr>
              <w:rFonts w:ascii="Times New Roman" w:hAnsi="Times New Roman" w:eastAsia="Times New Roman" w:cs="Times New Roman"/>
              <w:szCs w:val="24"/>
              <w:rtl w:val="0"/>
            </w:rPr>
            <w:t>LIST OF FIGURES</w:t>
          </w:r>
          <w:r>
            <w:tab/>
          </w:r>
          <w:r>
            <w:fldChar w:fldCharType="begin"/>
          </w:r>
          <w:r>
            <w:instrText xml:space="preserve"> PAGEREF _Toc1507 \h </w:instrText>
          </w:r>
          <w:r>
            <w:fldChar w:fldCharType="separate"/>
          </w:r>
          <w:r>
            <w:t>7</w:t>
          </w:r>
          <w:r>
            <w:fldChar w:fldCharType="end"/>
          </w:r>
          <w:r>
            <w:fldChar w:fldCharType="end"/>
          </w:r>
        </w:p>
        <w:p>
          <w:pPr>
            <w:pStyle w:val="25"/>
            <w:tabs>
              <w:tab w:val="right" w:leader="middleDot" w:pos="9360"/>
            </w:tabs>
          </w:pPr>
          <w:r>
            <w:fldChar w:fldCharType="begin"/>
          </w:r>
          <w:r>
            <w:instrText xml:space="preserve"> HYPERLINK \l _Toc30730 </w:instrText>
          </w:r>
          <w:r>
            <w:fldChar w:fldCharType="separate"/>
          </w:r>
          <w:r>
            <w:rPr>
              <w:rFonts w:ascii="Times New Roman" w:hAnsi="Times New Roman" w:eastAsia="Times New Roman" w:cs="Times New Roman"/>
              <w:szCs w:val="24"/>
              <w:vertAlign w:val="baseline"/>
              <w:rtl w:val="0"/>
            </w:rPr>
            <w:t>CHAPTER 1: INTRODUCTION</w:t>
          </w:r>
          <w:r>
            <w:tab/>
          </w:r>
          <w:r>
            <w:fldChar w:fldCharType="begin"/>
          </w:r>
          <w:r>
            <w:instrText xml:space="preserve"> PAGEREF _Toc30730 \h </w:instrText>
          </w:r>
          <w:r>
            <w:fldChar w:fldCharType="separate"/>
          </w:r>
          <w:r>
            <w:t>9</w:t>
          </w:r>
          <w:r>
            <w:fldChar w:fldCharType="end"/>
          </w:r>
          <w:r>
            <w:fldChar w:fldCharType="end"/>
          </w:r>
        </w:p>
        <w:p>
          <w:pPr>
            <w:pStyle w:val="26"/>
            <w:tabs>
              <w:tab w:val="right" w:leader="middleDot" w:pos="9360"/>
            </w:tabs>
          </w:pPr>
          <w:r>
            <w:fldChar w:fldCharType="begin"/>
          </w:r>
          <w:r>
            <w:instrText xml:space="preserve"> HYPERLINK \l _Toc31004 </w:instrText>
          </w:r>
          <w:r>
            <w:fldChar w:fldCharType="separate"/>
          </w:r>
          <w:r>
            <w:rPr>
              <w:rFonts w:ascii="Times New Roman" w:hAnsi="Times New Roman" w:eastAsia="Times New Roman" w:cs="Times New Roman"/>
              <w:szCs w:val="24"/>
              <w:vertAlign w:val="baseline"/>
              <w:rtl w:val="0"/>
            </w:rPr>
            <w:t>1.1 Background to Study</w:t>
          </w:r>
          <w:r>
            <w:tab/>
          </w:r>
          <w:r>
            <w:fldChar w:fldCharType="begin"/>
          </w:r>
          <w:r>
            <w:instrText xml:space="preserve"> PAGEREF _Toc31004 \h </w:instrText>
          </w:r>
          <w:r>
            <w:fldChar w:fldCharType="separate"/>
          </w:r>
          <w:r>
            <w:t>9</w:t>
          </w:r>
          <w:r>
            <w:fldChar w:fldCharType="end"/>
          </w:r>
          <w:r>
            <w:fldChar w:fldCharType="end"/>
          </w:r>
        </w:p>
        <w:p>
          <w:pPr>
            <w:pStyle w:val="26"/>
            <w:tabs>
              <w:tab w:val="right" w:leader="middleDot" w:pos="9360"/>
            </w:tabs>
          </w:pPr>
          <w:r>
            <w:fldChar w:fldCharType="begin"/>
          </w:r>
          <w:r>
            <w:instrText xml:space="preserve"> HYPERLINK \l _Toc7235 </w:instrText>
          </w:r>
          <w:r>
            <w:fldChar w:fldCharType="separate"/>
          </w:r>
          <w:r>
            <w:rPr>
              <w:rFonts w:ascii="Times New Roman" w:hAnsi="Times New Roman" w:eastAsia="Times New Roman" w:cs="Times New Roman"/>
              <w:szCs w:val="24"/>
              <w:vertAlign w:val="baseline"/>
              <w:rtl w:val="0"/>
            </w:rPr>
            <w:t>1.2 Statement of the Problem</w:t>
          </w:r>
          <w:r>
            <w:tab/>
          </w:r>
          <w:r>
            <w:fldChar w:fldCharType="begin"/>
          </w:r>
          <w:r>
            <w:instrText xml:space="preserve"> PAGEREF _Toc7235 \h </w:instrText>
          </w:r>
          <w:r>
            <w:fldChar w:fldCharType="separate"/>
          </w:r>
          <w:r>
            <w:t>9</w:t>
          </w:r>
          <w:r>
            <w:fldChar w:fldCharType="end"/>
          </w:r>
          <w:r>
            <w:fldChar w:fldCharType="end"/>
          </w:r>
        </w:p>
        <w:p>
          <w:pPr>
            <w:pStyle w:val="26"/>
            <w:tabs>
              <w:tab w:val="right" w:leader="middleDot" w:pos="9360"/>
            </w:tabs>
          </w:pPr>
          <w:r>
            <w:fldChar w:fldCharType="begin"/>
          </w:r>
          <w:r>
            <w:instrText xml:space="preserve"> HYPERLINK \l _Toc30953 </w:instrText>
          </w:r>
          <w:r>
            <w:fldChar w:fldCharType="separate"/>
          </w:r>
          <w:r>
            <w:rPr>
              <w:rFonts w:ascii="Times New Roman" w:hAnsi="Times New Roman" w:eastAsia="Times New Roman" w:cs="Times New Roman"/>
              <w:szCs w:val="24"/>
              <w:vertAlign w:val="baseline"/>
              <w:rtl w:val="0"/>
            </w:rPr>
            <w:t>1.3 Study Objectives</w:t>
          </w:r>
          <w:r>
            <w:tab/>
          </w:r>
          <w:r>
            <w:fldChar w:fldCharType="begin"/>
          </w:r>
          <w:r>
            <w:instrText xml:space="preserve"> PAGEREF _Toc30953 \h </w:instrText>
          </w:r>
          <w:r>
            <w:fldChar w:fldCharType="separate"/>
          </w:r>
          <w:r>
            <w:t>10</w:t>
          </w:r>
          <w:r>
            <w:fldChar w:fldCharType="end"/>
          </w:r>
          <w:r>
            <w:fldChar w:fldCharType="end"/>
          </w:r>
        </w:p>
        <w:p>
          <w:pPr>
            <w:pStyle w:val="27"/>
            <w:tabs>
              <w:tab w:val="right" w:leader="middleDot" w:pos="9360"/>
            </w:tabs>
          </w:pPr>
          <w:r>
            <w:fldChar w:fldCharType="begin"/>
          </w:r>
          <w:r>
            <w:instrText xml:space="preserve"> HYPERLINK \l _Toc9495 </w:instrText>
          </w:r>
          <w:r>
            <w:fldChar w:fldCharType="separate"/>
          </w:r>
          <w:r>
            <w:rPr>
              <w:rFonts w:ascii="Times New Roman" w:hAnsi="Times New Roman" w:eastAsia="Times New Roman" w:cs="Times New Roman"/>
              <w:szCs w:val="24"/>
              <w:vertAlign w:val="baseline"/>
              <w:rtl w:val="0"/>
            </w:rPr>
            <w:t>1.3.1 Overall/Main Objective</w:t>
          </w:r>
          <w:r>
            <w:tab/>
          </w:r>
          <w:r>
            <w:fldChar w:fldCharType="begin"/>
          </w:r>
          <w:r>
            <w:instrText xml:space="preserve"> PAGEREF _Toc9495 \h </w:instrText>
          </w:r>
          <w:r>
            <w:fldChar w:fldCharType="separate"/>
          </w:r>
          <w:r>
            <w:t>10</w:t>
          </w:r>
          <w:r>
            <w:fldChar w:fldCharType="end"/>
          </w:r>
          <w:r>
            <w:fldChar w:fldCharType="end"/>
          </w:r>
        </w:p>
        <w:p>
          <w:pPr>
            <w:pStyle w:val="27"/>
            <w:tabs>
              <w:tab w:val="right" w:leader="middleDot" w:pos="9360"/>
            </w:tabs>
          </w:pPr>
          <w:r>
            <w:fldChar w:fldCharType="begin"/>
          </w:r>
          <w:r>
            <w:instrText xml:space="preserve"> HYPERLINK \l _Toc23771 </w:instrText>
          </w:r>
          <w:r>
            <w:fldChar w:fldCharType="separate"/>
          </w:r>
          <w:r>
            <w:rPr>
              <w:rFonts w:ascii="Times New Roman" w:hAnsi="Times New Roman" w:eastAsia="Times New Roman" w:cs="Times New Roman"/>
              <w:szCs w:val="24"/>
              <w:vertAlign w:val="baseline"/>
              <w:rtl w:val="0"/>
            </w:rPr>
            <w:t>1.3.2 Specific Objectives</w:t>
          </w:r>
          <w:r>
            <w:tab/>
          </w:r>
          <w:r>
            <w:fldChar w:fldCharType="begin"/>
          </w:r>
          <w:r>
            <w:instrText xml:space="preserve"> PAGEREF _Toc23771 \h </w:instrText>
          </w:r>
          <w:r>
            <w:fldChar w:fldCharType="separate"/>
          </w:r>
          <w:r>
            <w:t>10</w:t>
          </w:r>
          <w:r>
            <w:fldChar w:fldCharType="end"/>
          </w:r>
          <w:r>
            <w:fldChar w:fldCharType="end"/>
          </w:r>
        </w:p>
        <w:p>
          <w:pPr>
            <w:pStyle w:val="26"/>
            <w:tabs>
              <w:tab w:val="right" w:leader="middleDot" w:pos="9360"/>
            </w:tabs>
          </w:pPr>
          <w:r>
            <w:fldChar w:fldCharType="begin"/>
          </w:r>
          <w:r>
            <w:instrText xml:space="preserve"> HYPERLINK \l _Toc14488 </w:instrText>
          </w:r>
          <w:r>
            <w:fldChar w:fldCharType="separate"/>
          </w:r>
          <w:r>
            <w:rPr>
              <w:rFonts w:ascii="Times New Roman" w:hAnsi="Times New Roman" w:eastAsia="Times New Roman" w:cs="Times New Roman"/>
              <w:szCs w:val="24"/>
              <w:vertAlign w:val="baseline"/>
              <w:rtl w:val="0"/>
            </w:rPr>
            <w:t>1.4 Research Questions</w:t>
          </w:r>
          <w:r>
            <w:tab/>
          </w:r>
          <w:r>
            <w:fldChar w:fldCharType="begin"/>
          </w:r>
          <w:r>
            <w:instrText xml:space="preserve"> PAGEREF _Toc14488 \h </w:instrText>
          </w:r>
          <w:r>
            <w:fldChar w:fldCharType="separate"/>
          </w:r>
          <w:r>
            <w:t>10</w:t>
          </w:r>
          <w:r>
            <w:fldChar w:fldCharType="end"/>
          </w:r>
          <w:r>
            <w:fldChar w:fldCharType="end"/>
          </w:r>
        </w:p>
        <w:p>
          <w:pPr>
            <w:pStyle w:val="26"/>
            <w:tabs>
              <w:tab w:val="right" w:leader="middleDot" w:pos="9360"/>
            </w:tabs>
          </w:pPr>
          <w:r>
            <w:fldChar w:fldCharType="begin"/>
          </w:r>
          <w:r>
            <w:instrText xml:space="preserve"> HYPERLINK \l _Toc13431 </w:instrText>
          </w:r>
          <w:r>
            <w:fldChar w:fldCharType="separate"/>
          </w:r>
          <w:r>
            <w:rPr>
              <w:rFonts w:ascii="Times New Roman" w:hAnsi="Times New Roman" w:eastAsia="Times New Roman" w:cs="Times New Roman"/>
              <w:szCs w:val="24"/>
              <w:vertAlign w:val="baseline"/>
              <w:rtl w:val="0"/>
            </w:rPr>
            <w:t>1.5 Significance</w:t>
          </w:r>
          <w:r>
            <w:tab/>
          </w:r>
          <w:r>
            <w:fldChar w:fldCharType="begin"/>
          </w:r>
          <w:r>
            <w:instrText xml:space="preserve"> PAGEREF _Toc13431 \h </w:instrText>
          </w:r>
          <w:r>
            <w:fldChar w:fldCharType="separate"/>
          </w:r>
          <w:r>
            <w:t>10</w:t>
          </w:r>
          <w:r>
            <w:fldChar w:fldCharType="end"/>
          </w:r>
          <w:r>
            <w:fldChar w:fldCharType="end"/>
          </w:r>
        </w:p>
        <w:p>
          <w:pPr>
            <w:pStyle w:val="26"/>
            <w:tabs>
              <w:tab w:val="right" w:leader="middleDot" w:pos="9360"/>
            </w:tabs>
          </w:pPr>
          <w:r>
            <w:fldChar w:fldCharType="begin"/>
          </w:r>
          <w:r>
            <w:instrText xml:space="preserve"> HYPERLINK \l _Toc2820 </w:instrText>
          </w:r>
          <w:r>
            <w:fldChar w:fldCharType="separate"/>
          </w:r>
          <w:r>
            <w:rPr>
              <w:rFonts w:ascii="Times New Roman" w:hAnsi="Times New Roman" w:eastAsia="Times New Roman" w:cs="Times New Roman"/>
              <w:szCs w:val="24"/>
              <w:vertAlign w:val="baseline"/>
              <w:rtl w:val="0"/>
            </w:rPr>
            <w:t>1.6 Limitations</w:t>
          </w:r>
          <w:r>
            <w:tab/>
          </w:r>
          <w:r>
            <w:fldChar w:fldCharType="begin"/>
          </w:r>
          <w:r>
            <w:instrText xml:space="preserve"> PAGEREF _Toc2820 \h </w:instrText>
          </w:r>
          <w:r>
            <w:fldChar w:fldCharType="separate"/>
          </w:r>
          <w:r>
            <w:t>10</w:t>
          </w:r>
          <w:r>
            <w:fldChar w:fldCharType="end"/>
          </w:r>
          <w:r>
            <w:fldChar w:fldCharType="end"/>
          </w:r>
        </w:p>
        <w:p>
          <w:pPr>
            <w:pStyle w:val="26"/>
            <w:tabs>
              <w:tab w:val="right" w:leader="middleDot" w:pos="9360"/>
            </w:tabs>
          </w:pPr>
          <w:r>
            <w:fldChar w:fldCharType="begin"/>
          </w:r>
          <w:r>
            <w:instrText xml:space="preserve"> HYPERLINK \l _Toc654 </w:instrText>
          </w:r>
          <w:r>
            <w:fldChar w:fldCharType="separate"/>
          </w:r>
          <w:r>
            <w:rPr>
              <w:rFonts w:ascii="Times New Roman" w:hAnsi="Times New Roman" w:eastAsia="Times New Roman" w:cs="Times New Roman"/>
              <w:szCs w:val="24"/>
              <w:vertAlign w:val="baseline"/>
              <w:rtl w:val="0"/>
            </w:rPr>
            <w:t>1.7 Assumptions</w:t>
          </w:r>
          <w:r>
            <w:tab/>
          </w:r>
          <w:r>
            <w:fldChar w:fldCharType="begin"/>
          </w:r>
          <w:r>
            <w:instrText xml:space="preserve"> PAGEREF _Toc654 \h </w:instrText>
          </w:r>
          <w:r>
            <w:fldChar w:fldCharType="separate"/>
          </w:r>
          <w:r>
            <w:t>11</w:t>
          </w:r>
          <w:r>
            <w:fldChar w:fldCharType="end"/>
          </w:r>
          <w:r>
            <w:fldChar w:fldCharType="end"/>
          </w:r>
        </w:p>
        <w:p>
          <w:pPr>
            <w:pStyle w:val="25"/>
            <w:tabs>
              <w:tab w:val="right" w:leader="middleDot" w:pos="9360"/>
            </w:tabs>
          </w:pPr>
          <w:r>
            <w:fldChar w:fldCharType="begin"/>
          </w:r>
          <w:r>
            <w:instrText xml:space="preserve"> HYPERLINK \l _Toc23888 </w:instrText>
          </w:r>
          <w:r>
            <w:fldChar w:fldCharType="separate"/>
          </w:r>
          <w:r>
            <w:rPr>
              <w:rFonts w:ascii="Times New Roman" w:hAnsi="Times New Roman" w:eastAsia="Times New Roman" w:cs="Times New Roman"/>
              <w:szCs w:val="24"/>
              <w:vertAlign w:val="baseline"/>
              <w:rtl w:val="0"/>
            </w:rPr>
            <w:t>CHAPTER 2: LITERATURE REVIEW</w:t>
          </w:r>
          <w:r>
            <w:tab/>
          </w:r>
          <w:r>
            <w:fldChar w:fldCharType="begin"/>
          </w:r>
          <w:r>
            <w:instrText xml:space="preserve"> PAGEREF _Toc23888 \h </w:instrText>
          </w:r>
          <w:r>
            <w:fldChar w:fldCharType="separate"/>
          </w:r>
          <w:r>
            <w:t>12</w:t>
          </w:r>
          <w:r>
            <w:fldChar w:fldCharType="end"/>
          </w:r>
          <w:r>
            <w:fldChar w:fldCharType="end"/>
          </w:r>
        </w:p>
        <w:p>
          <w:pPr>
            <w:pStyle w:val="26"/>
            <w:tabs>
              <w:tab w:val="right" w:leader="middleDot" w:pos="9360"/>
            </w:tabs>
          </w:pPr>
          <w:r>
            <w:fldChar w:fldCharType="begin"/>
          </w:r>
          <w:r>
            <w:instrText xml:space="preserve"> HYPERLINK \l _Toc12313 </w:instrText>
          </w:r>
          <w:r>
            <w:fldChar w:fldCharType="separate"/>
          </w:r>
          <w:r>
            <w:rPr>
              <w:rFonts w:ascii="Times New Roman" w:hAnsi="Times New Roman" w:eastAsia="Times New Roman" w:cs="Times New Roman"/>
              <w:szCs w:val="24"/>
              <w:vertAlign w:val="baseline"/>
              <w:rtl w:val="0"/>
            </w:rPr>
            <w:t>2.1 Existing Web Scraping Systems</w:t>
          </w:r>
          <w:r>
            <w:tab/>
          </w:r>
          <w:r>
            <w:fldChar w:fldCharType="begin"/>
          </w:r>
          <w:r>
            <w:instrText xml:space="preserve"> PAGEREF _Toc12313 \h </w:instrText>
          </w:r>
          <w:r>
            <w:fldChar w:fldCharType="separate"/>
          </w:r>
          <w:r>
            <w:t>12</w:t>
          </w:r>
          <w:r>
            <w:fldChar w:fldCharType="end"/>
          </w:r>
          <w:r>
            <w:fldChar w:fldCharType="end"/>
          </w:r>
        </w:p>
        <w:p>
          <w:pPr>
            <w:pStyle w:val="27"/>
            <w:tabs>
              <w:tab w:val="right" w:leader="middleDot" w:pos="9360"/>
            </w:tabs>
          </w:pPr>
          <w:r>
            <w:fldChar w:fldCharType="begin"/>
          </w:r>
          <w:r>
            <w:instrText xml:space="preserve"> HYPERLINK \l _Toc22783 </w:instrText>
          </w:r>
          <w:r>
            <w:fldChar w:fldCharType="separate"/>
          </w:r>
          <w:r>
            <w:rPr>
              <w:rFonts w:ascii="Times New Roman" w:hAnsi="Times New Roman" w:eastAsia="Times New Roman" w:cs="Times New Roman"/>
              <w:szCs w:val="24"/>
              <w:vertAlign w:val="baseline"/>
              <w:rtl w:val="0"/>
            </w:rPr>
            <w:t>2.1</w:t>
          </w:r>
          <w:r>
            <w:rPr>
              <w:rFonts w:ascii="Times New Roman" w:hAnsi="Times New Roman" w:eastAsia="Times New Roman" w:cs="Times New Roman"/>
              <w:szCs w:val="24"/>
              <w:rtl w:val="0"/>
            </w:rPr>
            <w:t>.0</w:t>
          </w:r>
          <w:r>
            <w:rPr>
              <w:rFonts w:ascii="Times New Roman" w:hAnsi="Times New Roman" w:eastAsia="Times New Roman" w:cs="Times New Roman"/>
              <w:szCs w:val="24"/>
              <w:vertAlign w:val="baseline"/>
              <w:rtl w:val="0"/>
            </w:rPr>
            <w:t xml:space="preserve"> Import.io</w:t>
          </w:r>
          <w:r>
            <w:tab/>
          </w:r>
          <w:r>
            <w:fldChar w:fldCharType="begin"/>
          </w:r>
          <w:r>
            <w:instrText xml:space="preserve"> PAGEREF _Toc22783 \h </w:instrText>
          </w:r>
          <w:r>
            <w:fldChar w:fldCharType="separate"/>
          </w:r>
          <w:r>
            <w:t>12</w:t>
          </w:r>
          <w:r>
            <w:fldChar w:fldCharType="end"/>
          </w:r>
          <w:r>
            <w:fldChar w:fldCharType="end"/>
          </w:r>
        </w:p>
        <w:p>
          <w:pPr>
            <w:pStyle w:val="27"/>
            <w:tabs>
              <w:tab w:val="right" w:leader="middleDot" w:pos="9360"/>
            </w:tabs>
          </w:pPr>
          <w:r>
            <w:fldChar w:fldCharType="begin"/>
          </w:r>
          <w:r>
            <w:instrText xml:space="preserve"> HYPERLINK \l _Toc23354 </w:instrText>
          </w:r>
          <w:r>
            <w:fldChar w:fldCharType="separate"/>
          </w:r>
          <w:r>
            <w:rPr>
              <w:rFonts w:ascii="Times New Roman" w:hAnsi="Times New Roman" w:eastAsia="Times New Roman" w:cs="Times New Roman"/>
              <w:szCs w:val="24"/>
              <w:vertAlign w:val="baseline"/>
              <w:rtl w:val="0"/>
            </w:rPr>
            <w:t>2.1.1 Pros:</w:t>
          </w:r>
          <w:r>
            <w:tab/>
          </w:r>
          <w:r>
            <w:fldChar w:fldCharType="begin"/>
          </w:r>
          <w:r>
            <w:instrText xml:space="preserve"> PAGEREF _Toc23354 \h </w:instrText>
          </w:r>
          <w:r>
            <w:fldChar w:fldCharType="separate"/>
          </w:r>
          <w:r>
            <w:t>12</w:t>
          </w:r>
          <w:r>
            <w:fldChar w:fldCharType="end"/>
          </w:r>
          <w:r>
            <w:fldChar w:fldCharType="end"/>
          </w:r>
        </w:p>
        <w:p>
          <w:pPr>
            <w:pStyle w:val="27"/>
            <w:tabs>
              <w:tab w:val="right" w:leader="middleDot" w:pos="9360"/>
            </w:tabs>
          </w:pPr>
          <w:r>
            <w:fldChar w:fldCharType="begin"/>
          </w:r>
          <w:r>
            <w:instrText xml:space="preserve"> HYPERLINK \l _Toc31661 </w:instrText>
          </w:r>
          <w:r>
            <w:fldChar w:fldCharType="separate"/>
          </w:r>
          <w:r>
            <w:rPr>
              <w:rFonts w:ascii="Times New Roman" w:hAnsi="Times New Roman" w:eastAsia="Times New Roman" w:cs="Times New Roman"/>
              <w:szCs w:val="24"/>
              <w:vertAlign w:val="baseline"/>
              <w:rtl w:val="0"/>
            </w:rPr>
            <w:t>2.1.1 Cons:</w:t>
          </w:r>
          <w:r>
            <w:tab/>
          </w:r>
          <w:r>
            <w:fldChar w:fldCharType="begin"/>
          </w:r>
          <w:r>
            <w:instrText xml:space="preserve"> PAGEREF _Toc31661 \h </w:instrText>
          </w:r>
          <w:r>
            <w:fldChar w:fldCharType="separate"/>
          </w:r>
          <w:r>
            <w:t>12</w:t>
          </w:r>
          <w:r>
            <w:fldChar w:fldCharType="end"/>
          </w:r>
          <w:r>
            <w:fldChar w:fldCharType="end"/>
          </w:r>
        </w:p>
        <w:p>
          <w:pPr>
            <w:pStyle w:val="26"/>
            <w:tabs>
              <w:tab w:val="right" w:leader="middleDot" w:pos="9360"/>
            </w:tabs>
          </w:pPr>
          <w:r>
            <w:fldChar w:fldCharType="begin"/>
          </w:r>
          <w:r>
            <w:instrText xml:space="preserve"> HYPERLINK \l _Toc2841 </w:instrText>
          </w:r>
          <w:r>
            <w:fldChar w:fldCharType="separate"/>
          </w:r>
          <w:r>
            <w:rPr>
              <w:rFonts w:ascii="Times New Roman" w:hAnsi="Times New Roman" w:eastAsia="Times New Roman" w:cs="Times New Roman"/>
              <w:szCs w:val="24"/>
              <w:vertAlign w:val="baseline"/>
              <w:rtl w:val="0"/>
            </w:rPr>
            <w:t>2.2 Proposed Web Scraping System</w:t>
          </w:r>
          <w:r>
            <w:tab/>
          </w:r>
          <w:r>
            <w:fldChar w:fldCharType="begin"/>
          </w:r>
          <w:r>
            <w:instrText xml:space="preserve"> PAGEREF _Toc2841 \h </w:instrText>
          </w:r>
          <w:r>
            <w:fldChar w:fldCharType="separate"/>
          </w:r>
          <w:r>
            <w:t>14</w:t>
          </w:r>
          <w:r>
            <w:fldChar w:fldCharType="end"/>
          </w:r>
          <w:r>
            <w:fldChar w:fldCharType="end"/>
          </w:r>
        </w:p>
        <w:p>
          <w:pPr>
            <w:pStyle w:val="26"/>
            <w:tabs>
              <w:tab w:val="right" w:leader="middleDot" w:pos="9360"/>
            </w:tabs>
          </w:pPr>
          <w:r>
            <w:fldChar w:fldCharType="begin"/>
          </w:r>
          <w:r>
            <w:instrText xml:space="preserve"> HYPERLINK \l _Toc6135 </w:instrText>
          </w:r>
          <w:r>
            <w:fldChar w:fldCharType="separate"/>
          </w:r>
          <w:r>
            <w:rPr>
              <w:rFonts w:ascii="Times New Roman" w:hAnsi="Times New Roman" w:eastAsia="Times New Roman" w:cs="Times New Roman"/>
              <w:szCs w:val="24"/>
              <w:vertAlign w:val="baseline"/>
              <w:rtl w:val="0"/>
            </w:rPr>
            <w:t>2.2.1 System Architecture</w:t>
          </w:r>
          <w:r>
            <w:tab/>
          </w:r>
          <w:r>
            <w:fldChar w:fldCharType="begin"/>
          </w:r>
          <w:r>
            <w:instrText xml:space="preserve"> PAGEREF _Toc6135 \h </w:instrText>
          </w:r>
          <w:r>
            <w:fldChar w:fldCharType="separate"/>
          </w:r>
          <w:r>
            <w:t>14</w:t>
          </w:r>
          <w:r>
            <w:fldChar w:fldCharType="end"/>
          </w:r>
          <w:r>
            <w:fldChar w:fldCharType="end"/>
          </w:r>
        </w:p>
        <w:p>
          <w:pPr>
            <w:pStyle w:val="26"/>
            <w:tabs>
              <w:tab w:val="right" w:leader="middleDot" w:pos="9360"/>
            </w:tabs>
          </w:pPr>
          <w:r>
            <w:fldChar w:fldCharType="begin"/>
          </w:r>
          <w:r>
            <w:instrText xml:space="preserve"> HYPERLINK \l _Toc22440 </w:instrText>
          </w:r>
          <w:r>
            <w:fldChar w:fldCharType="separate"/>
          </w:r>
          <w:r>
            <w:rPr>
              <w:rFonts w:ascii="Times New Roman" w:hAnsi="Times New Roman" w:eastAsia="Times New Roman" w:cs="Times New Roman"/>
              <w:szCs w:val="24"/>
              <w:vertAlign w:val="baseline"/>
              <w:rtl w:val="0"/>
            </w:rPr>
            <w:t>2.2.2 Proposed system advantages</w:t>
          </w:r>
          <w:r>
            <w:tab/>
          </w:r>
          <w:r>
            <w:fldChar w:fldCharType="begin"/>
          </w:r>
          <w:r>
            <w:instrText xml:space="preserve"> PAGEREF _Toc22440 \h </w:instrText>
          </w:r>
          <w:r>
            <w:fldChar w:fldCharType="separate"/>
          </w:r>
          <w:r>
            <w:t>15</w:t>
          </w:r>
          <w:r>
            <w:fldChar w:fldCharType="end"/>
          </w:r>
          <w:r>
            <w:fldChar w:fldCharType="end"/>
          </w:r>
        </w:p>
        <w:p>
          <w:pPr>
            <w:pStyle w:val="26"/>
            <w:tabs>
              <w:tab w:val="right" w:leader="middleDot" w:pos="9360"/>
            </w:tabs>
          </w:pPr>
          <w:r>
            <w:fldChar w:fldCharType="begin"/>
          </w:r>
          <w:r>
            <w:instrText xml:space="preserve"> HYPERLINK \l _Toc24234 </w:instrText>
          </w:r>
          <w:r>
            <w:fldChar w:fldCharType="separate"/>
          </w:r>
          <w:r>
            <w:rPr>
              <w:rFonts w:ascii="Times New Roman" w:hAnsi="Times New Roman" w:eastAsia="Times New Roman" w:cs="Times New Roman"/>
              <w:szCs w:val="24"/>
              <w:vertAlign w:val="baseline"/>
              <w:rtl w:val="0"/>
            </w:rPr>
            <w:t>2.2.3 Conclusion</w:t>
          </w:r>
          <w:r>
            <w:tab/>
          </w:r>
          <w:r>
            <w:fldChar w:fldCharType="begin"/>
          </w:r>
          <w:r>
            <w:instrText xml:space="preserve"> PAGEREF _Toc24234 \h </w:instrText>
          </w:r>
          <w:r>
            <w:fldChar w:fldCharType="separate"/>
          </w:r>
          <w:r>
            <w:t>15</w:t>
          </w:r>
          <w:r>
            <w:fldChar w:fldCharType="end"/>
          </w:r>
          <w:r>
            <w:fldChar w:fldCharType="end"/>
          </w:r>
        </w:p>
        <w:p>
          <w:pPr>
            <w:pStyle w:val="25"/>
            <w:tabs>
              <w:tab w:val="right" w:leader="middleDot" w:pos="9360"/>
            </w:tabs>
          </w:pPr>
          <w:r>
            <w:fldChar w:fldCharType="begin"/>
          </w:r>
          <w:r>
            <w:instrText xml:space="preserve"> HYPERLINK \l _Toc19609 </w:instrText>
          </w:r>
          <w:r>
            <w:fldChar w:fldCharType="separate"/>
          </w:r>
          <w:r>
            <w:rPr>
              <w:rFonts w:ascii="Times New Roman" w:hAnsi="Times New Roman" w:eastAsia="Times New Roman" w:cs="Times New Roman"/>
              <w:szCs w:val="24"/>
              <w:vertAlign w:val="baseline"/>
              <w:rtl w:val="0"/>
            </w:rPr>
            <w:t>CHAPTER 3: METHODOLOGY</w:t>
          </w:r>
          <w:r>
            <w:tab/>
          </w:r>
          <w:r>
            <w:fldChar w:fldCharType="begin"/>
          </w:r>
          <w:r>
            <w:instrText xml:space="preserve"> PAGEREF _Toc19609 \h </w:instrText>
          </w:r>
          <w:r>
            <w:fldChar w:fldCharType="separate"/>
          </w:r>
          <w:r>
            <w:t>16</w:t>
          </w:r>
          <w:r>
            <w:fldChar w:fldCharType="end"/>
          </w:r>
          <w:r>
            <w:fldChar w:fldCharType="end"/>
          </w:r>
        </w:p>
        <w:p>
          <w:pPr>
            <w:pStyle w:val="26"/>
            <w:tabs>
              <w:tab w:val="right" w:leader="middleDot" w:pos="9360"/>
            </w:tabs>
          </w:pPr>
          <w:r>
            <w:fldChar w:fldCharType="begin"/>
          </w:r>
          <w:r>
            <w:instrText xml:space="preserve"> HYPERLINK \l _Toc14940 </w:instrText>
          </w:r>
          <w:r>
            <w:fldChar w:fldCharType="separate"/>
          </w:r>
          <w:r>
            <w:rPr>
              <w:rFonts w:ascii="Times New Roman" w:hAnsi="Times New Roman" w:eastAsia="Times New Roman" w:cs="Times New Roman"/>
              <w:szCs w:val="24"/>
              <w:vertAlign w:val="baseline"/>
              <w:rtl w:val="0"/>
            </w:rPr>
            <w:t>3.1 INTRODUCTION</w:t>
          </w:r>
          <w:r>
            <w:tab/>
          </w:r>
          <w:r>
            <w:fldChar w:fldCharType="begin"/>
          </w:r>
          <w:r>
            <w:instrText xml:space="preserve"> PAGEREF _Toc14940 \h </w:instrText>
          </w:r>
          <w:r>
            <w:fldChar w:fldCharType="separate"/>
          </w:r>
          <w:r>
            <w:t>16</w:t>
          </w:r>
          <w:r>
            <w:fldChar w:fldCharType="end"/>
          </w:r>
          <w:r>
            <w:fldChar w:fldCharType="end"/>
          </w:r>
        </w:p>
        <w:p>
          <w:pPr>
            <w:pStyle w:val="26"/>
            <w:tabs>
              <w:tab w:val="right" w:leader="middleDot" w:pos="9360"/>
            </w:tabs>
          </w:pPr>
          <w:r>
            <w:fldChar w:fldCharType="begin"/>
          </w:r>
          <w:r>
            <w:instrText xml:space="preserve"> HYPERLINK \l _Toc18707 </w:instrText>
          </w:r>
          <w:r>
            <w:fldChar w:fldCharType="separate"/>
          </w:r>
          <w:r>
            <w:rPr>
              <w:rFonts w:ascii="Times New Roman" w:hAnsi="Times New Roman" w:eastAsia="Times New Roman" w:cs="Times New Roman"/>
              <w:szCs w:val="24"/>
              <w:vertAlign w:val="baseline"/>
              <w:rtl w:val="0"/>
            </w:rPr>
            <w:t>3.2 Research Design</w:t>
          </w:r>
          <w:r>
            <w:tab/>
          </w:r>
          <w:r>
            <w:fldChar w:fldCharType="begin"/>
          </w:r>
          <w:r>
            <w:instrText xml:space="preserve"> PAGEREF _Toc18707 \h </w:instrText>
          </w:r>
          <w:r>
            <w:fldChar w:fldCharType="separate"/>
          </w:r>
          <w:r>
            <w:t>16</w:t>
          </w:r>
          <w:r>
            <w:fldChar w:fldCharType="end"/>
          </w:r>
          <w:r>
            <w:fldChar w:fldCharType="end"/>
          </w:r>
        </w:p>
        <w:p>
          <w:pPr>
            <w:pStyle w:val="26"/>
            <w:tabs>
              <w:tab w:val="right" w:leader="middleDot" w:pos="9360"/>
            </w:tabs>
          </w:pPr>
          <w:r>
            <w:fldChar w:fldCharType="begin"/>
          </w:r>
          <w:r>
            <w:instrText xml:space="preserve"> HYPERLINK \l _Toc22750 </w:instrText>
          </w:r>
          <w:r>
            <w:fldChar w:fldCharType="separate"/>
          </w:r>
          <w:r>
            <w:rPr>
              <w:rFonts w:ascii="Times New Roman" w:hAnsi="Times New Roman" w:eastAsia="Times New Roman" w:cs="Times New Roman"/>
              <w:szCs w:val="24"/>
              <w:vertAlign w:val="baseline"/>
              <w:rtl w:val="0"/>
            </w:rPr>
            <w:t>3.3 Targeted Population</w:t>
          </w:r>
          <w:r>
            <w:tab/>
          </w:r>
          <w:r>
            <w:fldChar w:fldCharType="begin"/>
          </w:r>
          <w:r>
            <w:instrText xml:space="preserve"> PAGEREF _Toc22750 \h </w:instrText>
          </w:r>
          <w:r>
            <w:fldChar w:fldCharType="separate"/>
          </w:r>
          <w:r>
            <w:t>17</w:t>
          </w:r>
          <w:r>
            <w:fldChar w:fldCharType="end"/>
          </w:r>
          <w:r>
            <w:fldChar w:fldCharType="end"/>
          </w:r>
        </w:p>
        <w:p>
          <w:pPr>
            <w:pStyle w:val="26"/>
            <w:tabs>
              <w:tab w:val="right" w:leader="middleDot" w:pos="9360"/>
            </w:tabs>
          </w:pPr>
          <w:r>
            <w:fldChar w:fldCharType="begin"/>
          </w:r>
          <w:r>
            <w:instrText xml:space="preserve"> HYPERLINK \l _Toc27102 </w:instrText>
          </w:r>
          <w:r>
            <w:fldChar w:fldCharType="separate"/>
          </w:r>
          <w:r>
            <w:rPr>
              <w:rFonts w:ascii="Times New Roman" w:hAnsi="Times New Roman" w:eastAsia="Times New Roman" w:cs="Times New Roman"/>
              <w:szCs w:val="24"/>
              <w:vertAlign w:val="baseline"/>
              <w:rtl w:val="0"/>
            </w:rPr>
            <w:t>3.4 Sample Size &amp; Justification</w:t>
          </w:r>
          <w:r>
            <w:tab/>
          </w:r>
          <w:r>
            <w:fldChar w:fldCharType="begin"/>
          </w:r>
          <w:r>
            <w:instrText xml:space="preserve"> PAGEREF _Toc27102 \h </w:instrText>
          </w:r>
          <w:r>
            <w:fldChar w:fldCharType="separate"/>
          </w:r>
          <w:r>
            <w:t>17</w:t>
          </w:r>
          <w:r>
            <w:fldChar w:fldCharType="end"/>
          </w:r>
          <w:r>
            <w:fldChar w:fldCharType="end"/>
          </w:r>
        </w:p>
        <w:p>
          <w:pPr>
            <w:pStyle w:val="26"/>
            <w:tabs>
              <w:tab w:val="right" w:leader="middleDot" w:pos="9360"/>
            </w:tabs>
          </w:pPr>
          <w:r>
            <w:fldChar w:fldCharType="begin"/>
          </w:r>
          <w:r>
            <w:instrText xml:space="preserve"> HYPERLINK \l _Toc22822 </w:instrText>
          </w:r>
          <w:r>
            <w:fldChar w:fldCharType="separate"/>
          </w:r>
          <w:r>
            <w:rPr>
              <w:rFonts w:ascii="Times New Roman" w:hAnsi="Times New Roman" w:eastAsia="Times New Roman" w:cs="Times New Roman"/>
              <w:szCs w:val="24"/>
              <w:vertAlign w:val="baseline"/>
              <w:rtl w:val="0"/>
            </w:rPr>
            <w:t>3.5 Choice of Proposed System Development Methodology</w:t>
          </w:r>
          <w:r>
            <w:tab/>
          </w:r>
          <w:r>
            <w:fldChar w:fldCharType="begin"/>
          </w:r>
          <w:r>
            <w:instrText xml:space="preserve"> PAGEREF _Toc22822 \h </w:instrText>
          </w:r>
          <w:r>
            <w:fldChar w:fldCharType="separate"/>
          </w:r>
          <w:r>
            <w:t>17</w:t>
          </w:r>
          <w:r>
            <w:fldChar w:fldCharType="end"/>
          </w:r>
          <w:r>
            <w:fldChar w:fldCharType="end"/>
          </w:r>
        </w:p>
        <w:p>
          <w:pPr>
            <w:pStyle w:val="26"/>
            <w:tabs>
              <w:tab w:val="right" w:leader="middleDot" w:pos="9360"/>
            </w:tabs>
          </w:pPr>
          <w:r>
            <w:fldChar w:fldCharType="begin"/>
          </w:r>
          <w:r>
            <w:instrText xml:space="preserve"> HYPERLINK \l _Toc14883 </w:instrText>
          </w:r>
          <w:r>
            <w:fldChar w:fldCharType="separate"/>
          </w:r>
          <w:r>
            <w:rPr>
              <w:rFonts w:ascii="Times New Roman" w:hAnsi="Times New Roman" w:eastAsia="Times New Roman" w:cs="Times New Roman"/>
              <w:szCs w:val="24"/>
              <w:rtl w:val="0"/>
            </w:rPr>
            <w:t>3.6 Results Analysis &amp; Presentation</w:t>
          </w:r>
          <w:r>
            <w:tab/>
          </w:r>
          <w:r>
            <w:fldChar w:fldCharType="begin"/>
          </w:r>
          <w:r>
            <w:instrText xml:space="preserve"> PAGEREF _Toc14883 \h </w:instrText>
          </w:r>
          <w:r>
            <w:fldChar w:fldCharType="separate"/>
          </w:r>
          <w:r>
            <w:t>18</w:t>
          </w:r>
          <w:r>
            <w:fldChar w:fldCharType="end"/>
          </w:r>
          <w:r>
            <w:fldChar w:fldCharType="end"/>
          </w:r>
        </w:p>
        <w:p>
          <w:pPr>
            <w:pStyle w:val="26"/>
            <w:tabs>
              <w:tab w:val="right" w:leader="middleDot" w:pos="9360"/>
            </w:tabs>
          </w:pPr>
          <w:r>
            <w:fldChar w:fldCharType="begin"/>
          </w:r>
          <w:r>
            <w:instrText xml:space="preserve"> HYPERLINK \l _Toc2466 </w:instrText>
          </w:r>
          <w:r>
            <w:fldChar w:fldCharType="separate"/>
          </w:r>
          <w:r>
            <w:rPr>
              <w:rFonts w:ascii="Times New Roman" w:hAnsi="Times New Roman" w:eastAsia="Times New Roman" w:cs="Times New Roman"/>
              <w:szCs w:val="24"/>
              <w:rtl w:val="0"/>
            </w:rPr>
            <w:t>3.7 Ethical Issues</w:t>
          </w:r>
          <w:r>
            <w:tab/>
          </w:r>
          <w:r>
            <w:fldChar w:fldCharType="begin"/>
          </w:r>
          <w:r>
            <w:instrText xml:space="preserve"> PAGEREF _Toc2466 \h </w:instrText>
          </w:r>
          <w:r>
            <w:fldChar w:fldCharType="separate"/>
          </w:r>
          <w:r>
            <w:t>21</w:t>
          </w:r>
          <w:r>
            <w:fldChar w:fldCharType="end"/>
          </w:r>
          <w:r>
            <w:fldChar w:fldCharType="end"/>
          </w:r>
        </w:p>
        <w:p>
          <w:pPr>
            <w:pStyle w:val="25"/>
            <w:tabs>
              <w:tab w:val="right" w:leader="middleDot" w:pos="9360"/>
            </w:tabs>
          </w:pPr>
          <w:r>
            <w:fldChar w:fldCharType="begin"/>
          </w:r>
          <w:r>
            <w:instrText xml:space="preserve"> HYPERLINK \l _Toc1775 </w:instrText>
          </w:r>
          <w:r>
            <w:fldChar w:fldCharType="separate"/>
          </w:r>
          <w:r>
            <w:rPr>
              <w:rFonts w:ascii="Times New Roman" w:hAnsi="Times New Roman" w:eastAsia="Times New Roman" w:cs="Times New Roman"/>
              <w:szCs w:val="26"/>
              <w:rtl w:val="0"/>
            </w:rPr>
            <w:t>CHAPTER FOUR:</w:t>
          </w:r>
          <w:r>
            <w:rPr>
              <w:rFonts w:ascii="Times New Roman" w:hAnsi="Times New Roman" w:eastAsia="Times New Roman" w:cs="Times New Roman"/>
              <w:szCs w:val="26"/>
              <w:vertAlign w:val="baseline"/>
              <w:rtl w:val="0"/>
            </w:rPr>
            <w:t xml:space="preserve"> S</w:t>
          </w:r>
          <w:r>
            <w:rPr>
              <w:rFonts w:ascii="Times New Roman" w:hAnsi="Times New Roman" w:eastAsia="Times New Roman" w:cs="Times New Roman"/>
              <w:szCs w:val="26"/>
              <w:rtl w:val="0"/>
            </w:rPr>
            <w:t>YSTEM ANALYSIS, DESIGN &amp; DEVELOPMENT</w:t>
          </w:r>
          <w:r>
            <w:tab/>
          </w:r>
          <w:r>
            <w:fldChar w:fldCharType="begin"/>
          </w:r>
          <w:r>
            <w:instrText xml:space="preserve"> PAGEREF _Toc1775 \h </w:instrText>
          </w:r>
          <w:r>
            <w:fldChar w:fldCharType="separate"/>
          </w:r>
          <w:r>
            <w:t>22</w:t>
          </w:r>
          <w:r>
            <w:fldChar w:fldCharType="end"/>
          </w:r>
          <w:r>
            <w:fldChar w:fldCharType="end"/>
          </w:r>
        </w:p>
        <w:p>
          <w:pPr>
            <w:pStyle w:val="26"/>
            <w:tabs>
              <w:tab w:val="right" w:leader="middleDot" w:pos="9360"/>
            </w:tabs>
          </w:pPr>
          <w:r>
            <w:fldChar w:fldCharType="begin"/>
          </w:r>
          <w:r>
            <w:instrText xml:space="preserve"> HYPERLINK \l _Toc16920 </w:instrText>
          </w:r>
          <w:r>
            <w:fldChar w:fldCharType="separate"/>
          </w:r>
          <w:r>
            <w:rPr>
              <w:rFonts w:ascii="Times New Roman" w:hAnsi="Times New Roman" w:eastAsia="Times New Roman" w:cs="Times New Roman"/>
              <w:szCs w:val="24"/>
              <w:rtl w:val="0"/>
            </w:rPr>
            <w:t>4.1</w:t>
          </w:r>
          <w:r>
            <w:rPr>
              <w:rFonts w:ascii="Times New Roman" w:hAnsi="Times New Roman" w:eastAsia="Times New Roman" w:cs="Times New Roman"/>
              <w:szCs w:val="24"/>
              <w:vertAlign w:val="baseline"/>
              <w:rtl w:val="0"/>
            </w:rPr>
            <w:t xml:space="preserve"> Requirements Gathering &amp; Analysis</w:t>
          </w:r>
          <w:r>
            <w:tab/>
          </w:r>
          <w:r>
            <w:fldChar w:fldCharType="begin"/>
          </w:r>
          <w:r>
            <w:instrText xml:space="preserve"> PAGEREF _Toc16920 \h </w:instrText>
          </w:r>
          <w:r>
            <w:fldChar w:fldCharType="separate"/>
          </w:r>
          <w:r>
            <w:t>22</w:t>
          </w:r>
          <w:r>
            <w:fldChar w:fldCharType="end"/>
          </w:r>
          <w:r>
            <w:fldChar w:fldCharType="end"/>
          </w:r>
        </w:p>
        <w:p>
          <w:pPr>
            <w:pStyle w:val="27"/>
            <w:tabs>
              <w:tab w:val="right" w:leader="middleDot" w:pos="9360"/>
            </w:tabs>
          </w:pPr>
          <w:r>
            <w:fldChar w:fldCharType="begin"/>
          </w:r>
          <w:r>
            <w:instrText xml:space="preserve"> HYPERLINK \l _Toc21535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.1.1 Functional Requirements</w:t>
          </w:r>
          <w:r>
            <w:tab/>
          </w:r>
          <w:r>
            <w:fldChar w:fldCharType="begin"/>
          </w:r>
          <w:r>
            <w:instrText xml:space="preserve"> PAGEREF _Toc21535 \h </w:instrText>
          </w:r>
          <w:r>
            <w:fldChar w:fldCharType="separate"/>
          </w:r>
          <w:r>
            <w:t>22</w:t>
          </w:r>
          <w:r>
            <w:fldChar w:fldCharType="end"/>
          </w:r>
          <w:r>
            <w:fldChar w:fldCharType="end"/>
          </w:r>
        </w:p>
        <w:p>
          <w:pPr>
            <w:pStyle w:val="27"/>
            <w:tabs>
              <w:tab w:val="right" w:leader="middleDot" w:pos="9360"/>
            </w:tabs>
          </w:pPr>
          <w:r>
            <w:fldChar w:fldCharType="begin"/>
          </w:r>
          <w:r>
            <w:instrText xml:space="preserve"> HYPERLINK \l _Toc32118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.1.2 Non-Functional Requirements</w:t>
          </w:r>
          <w:r>
            <w:tab/>
          </w:r>
          <w:r>
            <w:fldChar w:fldCharType="begin"/>
          </w:r>
          <w:r>
            <w:instrText xml:space="preserve"> PAGEREF _Toc32118 \h </w:instrText>
          </w:r>
          <w:r>
            <w:fldChar w:fldCharType="separate"/>
          </w:r>
          <w:r>
            <w:t>23</w:t>
          </w:r>
          <w:r>
            <w:fldChar w:fldCharType="end"/>
          </w:r>
          <w:r>
            <w:fldChar w:fldCharType="end"/>
          </w:r>
        </w:p>
        <w:p>
          <w:pPr>
            <w:pStyle w:val="26"/>
            <w:tabs>
              <w:tab w:val="right" w:leader="middleDot" w:pos="9360"/>
            </w:tabs>
          </w:pPr>
          <w:r>
            <w:fldChar w:fldCharType="begin"/>
          </w:r>
          <w:r>
            <w:instrText xml:space="preserve"> HYPERLINK \l _Toc9567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.2 System Design &amp; Modeling Tools</w:t>
          </w:r>
          <w:r>
            <w:tab/>
          </w:r>
          <w:r>
            <w:fldChar w:fldCharType="begin"/>
          </w:r>
          <w:r>
            <w:instrText xml:space="preserve"> PAGEREF _Toc9567 \h </w:instrText>
          </w:r>
          <w:r>
            <w:fldChar w:fldCharType="separate"/>
          </w:r>
          <w:r>
            <w:t>23</w:t>
          </w:r>
          <w:r>
            <w:fldChar w:fldCharType="end"/>
          </w:r>
          <w:r>
            <w:fldChar w:fldCharType="end"/>
          </w:r>
        </w:p>
        <w:p>
          <w:pPr>
            <w:pStyle w:val="27"/>
            <w:tabs>
              <w:tab w:val="right" w:leader="middleDot" w:pos="9360"/>
            </w:tabs>
          </w:pPr>
          <w:r>
            <w:fldChar w:fldCharType="begin"/>
          </w:r>
          <w:r>
            <w:instrText xml:space="preserve"> HYPERLINK \l _Toc15174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.2.1 Use Case Diagrams</w:t>
          </w:r>
          <w:r>
            <w:tab/>
          </w:r>
          <w:r>
            <w:fldChar w:fldCharType="begin"/>
          </w:r>
          <w:r>
            <w:instrText xml:space="preserve"> PAGEREF _Toc15174 \h </w:instrText>
          </w:r>
          <w:r>
            <w:fldChar w:fldCharType="separate"/>
          </w:r>
          <w:r>
            <w:t>24</w:t>
          </w:r>
          <w:r>
            <w:fldChar w:fldCharType="end"/>
          </w:r>
          <w:r>
            <w:fldChar w:fldCharType="end"/>
          </w:r>
        </w:p>
        <w:p>
          <w:pPr>
            <w:pStyle w:val="27"/>
            <w:tabs>
              <w:tab w:val="right" w:leader="middleDot" w:pos="9360"/>
            </w:tabs>
          </w:pPr>
          <w:r>
            <w:fldChar w:fldCharType="begin"/>
          </w:r>
          <w:r>
            <w:instrText xml:space="preserve"> HYPERLINK \l _Toc9310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.2.2 Activity Diagram</w:t>
          </w:r>
          <w:r>
            <w:tab/>
          </w:r>
          <w:r>
            <w:fldChar w:fldCharType="begin"/>
          </w:r>
          <w:r>
            <w:instrText xml:space="preserve"> PAGEREF _Toc9310 \h </w:instrText>
          </w:r>
          <w:r>
            <w:fldChar w:fldCharType="separate"/>
          </w:r>
          <w:r>
            <w:t>24</w:t>
          </w:r>
          <w:r>
            <w:fldChar w:fldCharType="end"/>
          </w:r>
          <w:r>
            <w:fldChar w:fldCharType="end"/>
          </w:r>
        </w:p>
        <w:p>
          <w:pPr>
            <w:pStyle w:val="27"/>
            <w:tabs>
              <w:tab w:val="right" w:leader="middleDot" w:pos="9360"/>
            </w:tabs>
          </w:pPr>
          <w:r>
            <w:fldChar w:fldCharType="begin"/>
          </w:r>
          <w:r>
            <w:instrText xml:space="preserve"> HYPERLINK \l _Toc11681 </w:instrText>
          </w:r>
          <w:r>
            <w:fldChar w:fldCharType="separate"/>
          </w:r>
          <w:r>
            <w:rPr>
              <w:rFonts w:ascii="Times New Roman" w:hAnsi="Times New Roman" w:eastAsia="Times New Roman" w:cs="Times New Roman"/>
              <w:szCs w:val="24"/>
              <w:rtl w:val="0"/>
            </w:rPr>
            <w:t>4.2.3 Class Diagrams</w:t>
          </w:r>
          <w:r>
            <w:tab/>
          </w:r>
          <w:r>
            <w:fldChar w:fldCharType="begin"/>
          </w:r>
          <w:r>
            <w:instrText xml:space="preserve"> PAGEREF _Toc11681 \h </w:instrText>
          </w:r>
          <w:r>
            <w:fldChar w:fldCharType="separate"/>
          </w:r>
          <w:r>
            <w:t>26</w:t>
          </w:r>
          <w:r>
            <w:fldChar w:fldCharType="end"/>
          </w:r>
          <w:r>
            <w:fldChar w:fldCharType="end"/>
          </w:r>
        </w:p>
        <w:p>
          <w:pPr>
            <w:pStyle w:val="27"/>
            <w:tabs>
              <w:tab w:val="right" w:leader="middleDot" w:pos="9360"/>
            </w:tabs>
          </w:pPr>
          <w:r>
            <w:fldChar w:fldCharType="begin"/>
          </w:r>
          <w:r>
            <w:instrText xml:space="preserve"> HYPERLINK \l _Toc13671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.2.4 Sequence Diagram</w:t>
          </w:r>
          <w:r>
            <w:tab/>
          </w:r>
          <w:r>
            <w:fldChar w:fldCharType="begin"/>
          </w:r>
          <w:r>
            <w:instrText xml:space="preserve"> PAGEREF _Toc13671 \h </w:instrText>
          </w:r>
          <w:r>
            <w:fldChar w:fldCharType="separate"/>
          </w:r>
          <w:r>
            <w:t>27</w:t>
          </w:r>
          <w:r>
            <w:fldChar w:fldCharType="end"/>
          </w:r>
          <w:r>
            <w:fldChar w:fldCharType="end"/>
          </w:r>
        </w:p>
        <w:p>
          <w:pPr>
            <w:pStyle w:val="27"/>
            <w:tabs>
              <w:tab w:val="right" w:leader="middleDot" w:pos="9360"/>
            </w:tabs>
          </w:pPr>
          <w:r>
            <w:fldChar w:fldCharType="begin"/>
          </w:r>
          <w:r>
            <w:instrText xml:space="preserve"> HYPERLINK \l _Toc8149 </w:instrText>
          </w:r>
          <w:r>
            <w:fldChar w:fldCharType="separate"/>
          </w:r>
          <w:r>
            <w:rPr>
              <w:rFonts w:ascii="Times New Roman" w:hAnsi="Times New Roman" w:eastAsia="Times New Roman" w:cs="Times New Roman"/>
              <w:szCs w:val="24"/>
              <w:rtl w:val="0"/>
            </w:rPr>
            <w:t>4.2.5 ERD</w:t>
          </w:r>
          <w:r>
            <w:tab/>
          </w:r>
          <w:r>
            <w:fldChar w:fldCharType="begin"/>
          </w:r>
          <w:r>
            <w:instrText xml:space="preserve"> PAGEREF _Toc8149 \h </w:instrText>
          </w:r>
          <w:r>
            <w:fldChar w:fldCharType="separate"/>
          </w:r>
          <w:r>
            <w:t>28</w:t>
          </w:r>
          <w:r>
            <w:fldChar w:fldCharType="end"/>
          </w:r>
          <w:r>
            <w:fldChar w:fldCharType="end"/>
          </w:r>
        </w:p>
        <w:p>
          <w:pPr>
            <w:pStyle w:val="27"/>
            <w:tabs>
              <w:tab w:val="right" w:leader="middleDot" w:pos="9360"/>
            </w:tabs>
          </w:pPr>
          <w:r>
            <w:fldChar w:fldCharType="begin"/>
          </w:r>
          <w:r>
            <w:instrText xml:space="preserve"> HYPERLINK \l _Toc22014 </w:instrText>
          </w:r>
          <w:r>
            <w:fldChar w:fldCharType="separate"/>
          </w:r>
          <w:r>
            <w:rPr>
              <w:rFonts w:ascii="Times New Roman" w:hAnsi="Times New Roman" w:eastAsia="Times New Roman" w:cs="Times New Roman"/>
              <w:szCs w:val="24"/>
              <w:rtl w:val="0"/>
            </w:rPr>
            <w:t>4.2.6 DFD</w:t>
          </w:r>
          <w:r>
            <w:tab/>
          </w:r>
          <w:r>
            <w:fldChar w:fldCharType="begin"/>
          </w:r>
          <w:r>
            <w:instrText xml:space="preserve"> PAGEREF _Toc22014 \h </w:instrText>
          </w:r>
          <w:r>
            <w:fldChar w:fldCharType="separate"/>
          </w:r>
          <w:r>
            <w:t>28</w:t>
          </w:r>
          <w:r>
            <w:fldChar w:fldCharType="end"/>
          </w:r>
          <w:r>
            <w:fldChar w:fldCharType="end"/>
          </w:r>
        </w:p>
        <w:p>
          <w:pPr>
            <w:pStyle w:val="27"/>
            <w:tabs>
              <w:tab w:val="right" w:leader="middleDot" w:pos="9360"/>
            </w:tabs>
          </w:pPr>
          <w:r>
            <w:fldChar w:fldCharType="begin"/>
          </w:r>
          <w:r>
            <w:instrText xml:space="preserve"> HYPERLINK \l _Toc8984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.2.</w:t>
          </w:r>
          <w:r>
            <w:rPr>
              <w:rFonts w:ascii="Times New Roman" w:hAnsi="Times New Roman" w:eastAsia="Times New Roman" w:cs="Times New Roman"/>
              <w:szCs w:val="24"/>
              <w:rtl w:val="0"/>
            </w:rPr>
            <w:t>7</w:t>
          </w:r>
          <w:r>
            <w:rPr>
              <w:rFonts w:ascii="Times New Roman" w:hAnsi="Times New Roman" w:eastAsia="Times New Roman" w:cs="Times New Roman"/>
              <w:szCs w:val="24"/>
              <w:vertAlign w:val="baseline"/>
              <w:rtl w:val="0"/>
            </w:rPr>
            <w:t xml:space="preserve"> User Interface Prototypes</w:t>
          </w:r>
          <w:r>
            <w:tab/>
          </w:r>
          <w:r>
            <w:fldChar w:fldCharType="begin"/>
          </w:r>
          <w:r>
            <w:instrText xml:space="preserve"> PAGEREF _Toc8984 \h </w:instrText>
          </w:r>
          <w:r>
            <w:fldChar w:fldCharType="separate"/>
          </w:r>
          <w:r>
            <w:t>28</w:t>
          </w:r>
          <w:r>
            <w:fldChar w:fldCharType="end"/>
          </w:r>
          <w:r>
            <w:fldChar w:fldCharType="end"/>
          </w:r>
        </w:p>
        <w:p>
          <w:pPr>
            <w:pStyle w:val="27"/>
            <w:tabs>
              <w:tab w:val="right" w:leader="middleDot" w:pos="9360"/>
            </w:tabs>
          </w:pPr>
          <w:r>
            <w:fldChar w:fldCharType="begin"/>
          </w:r>
          <w:r>
            <w:instrText xml:space="preserve"> HYPERLINK \l _Toc15672 </w:instrText>
          </w:r>
          <w:r>
            <w:fldChar w:fldCharType="separate"/>
          </w:r>
          <w:r>
            <w:rPr>
              <w:rFonts w:ascii="Times New Roman" w:hAnsi="Times New Roman" w:eastAsia="Times New Roman" w:cs="Times New Roman"/>
              <w:szCs w:val="24"/>
              <w:rtl w:val="0"/>
            </w:rPr>
            <w:t>4.2.8 Database Design</w:t>
          </w:r>
          <w:r>
            <w:tab/>
          </w:r>
          <w:r>
            <w:fldChar w:fldCharType="begin"/>
          </w:r>
          <w:r>
            <w:instrText xml:space="preserve"> PAGEREF _Toc15672 \h </w:instrText>
          </w:r>
          <w:r>
            <w:fldChar w:fldCharType="separate"/>
          </w:r>
          <w:r>
            <w:t>31</w:t>
          </w:r>
          <w:r>
            <w:fldChar w:fldCharType="end"/>
          </w:r>
          <w:r>
            <w:fldChar w:fldCharType="end"/>
          </w:r>
        </w:p>
        <w:p>
          <w:pPr>
            <w:pStyle w:val="26"/>
            <w:tabs>
              <w:tab w:val="right" w:leader="middleDot" w:pos="9360"/>
            </w:tabs>
          </w:pPr>
          <w:r>
            <w:fldChar w:fldCharType="begin"/>
          </w:r>
          <w:r>
            <w:instrText xml:space="preserve"> HYPERLINK \l _Toc14850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w:t>
          </w:r>
          <w:r>
            <w:rPr>
              <w:rFonts w:ascii="Times New Roman" w:hAnsi="Times New Roman" w:eastAsia="Times New Roman" w:cs="Times New Roman"/>
              <w:szCs w:val="24"/>
              <w:rtl w:val="0"/>
            </w:rPr>
            <w:t>3</w:t>
          </w:r>
          <w:r>
            <w:rPr>
              <w:rFonts w:ascii="Times New Roman" w:hAnsi="Times New Roman" w:eastAsia="Times New Roman" w:cs="Times New Roman"/>
              <w:szCs w:val="24"/>
              <w:vertAlign w:val="baseline"/>
              <w:rtl w:val="0"/>
            </w:rPr>
            <w:t xml:space="preserve"> Resources</w:t>
          </w:r>
          <w:r>
            <w:tab/>
          </w:r>
          <w:r>
            <w:fldChar w:fldCharType="begin"/>
          </w:r>
          <w:r>
            <w:instrText xml:space="preserve"> PAGEREF _Toc14850 \h </w:instrText>
          </w:r>
          <w:r>
            <w:fldChar w:fldCharType="separate"/>
          </w:r>
          <w:r>
            <w:t>32</w:t>
          </w:r>
          <w:r>
            <w:fldChar w:fldCharType="end"/>
          </w:r>
          <w:r>
            <w:fldChar w:fldCharType="end"/>
          </w:r>
        </w:p>
        <w:p>
          <w:pPr>
            <w:pStyle w:val="26"/>
            <w:tabs>
              <w:tab w:val="right" w:leader="middleDot" w:pos="9360"/>
            </w:tabs>
          </w:pPr>
          <w:r>
            <w:fldChar w:fldCharType="begin"/>
          </w:r>
          <w:r>
            <w:instrText xml:space="preserve"> HYPERLINK \l _Toc13273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w:t>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 xml:space="preserve"> Development Environment: Hardware &amp; Software Platform</w:t>
          </w:r>
          <w:r>
            <w:tab/>
          </w:r>
          <w:r>
            <w:fldChar w:fldCharType="begin"/>
          </w:r>
          <w:r>
            <w:instrText xml:space="preserve"> PAGEREF _Toc13273 \h </w:instrText>
          </w:r>
          <w:r>
            <w:fldChar w:fldCharType="separate"/>
          </w:r>
          <w:r>
            <w:t>32</w:t>
          </w:r>
          <w:r>
            <w:fldChar w:fldCharType="end"/>
          </w:r>
          <w:r>
            <w:fldChar w:fldCharType="end"/>
          </w:r>
        </w:p>
        <w:p>
          <w:pPr>
            <w:pStyle w:val="26"/>
            <w:tabs>
              <w:tab w:val="right" w:leader="middleDot" w:pos="9360"/>
            </w:tabs>
          </w:pPr>
          <w:r>
            <w:fldChar w:fldCharType="begin"/>
          </w:r>
          <w:r>
            <w:instrText xml:space="preserve"> HYPERLINK \l _Toc16545 </w:instrText>
          </w:r>
          <w:r>
            <w:fldChar w:fldCharType="separate"/>
          </w:r>
          <w:r>
            <w:rPr>
              <w:rFonts w:ascii="Times New Roman" w:hAnsi="Times New Roman" w:eastAsia="Times New Roman" w:cs="Times New Roman"/>
              <w:szCs w:val="24"/>
              <w:rtl w:val="0"/>
            </w:rPr>
            <w:t>4</w:t>
          </w:r>
          <w:r>
            <w:rPr>
              <w:rFonts w:ascii="Times New Roman" w:hAnsi="Times New Roman" w:eastAsia="Times New Roman" w:cs="Times New Roman"/>
              <w:szCs w:val="24"/>
              <w:vertAlign w:val="baseline"/>
              <w:rtl w:val="0"/>
            </w:rPr>
            <w:t>.</w:t>
          </w:r>
          <w:r>
            <w:rPr>
              <w:rFonts w:ascii="Times New Roman" w:hAnsi="Times New Roman" w:eastAsia="Times New Roman" w:cs="Times New Roman"/>
              <w:szCs w:val="24"/>
              <w:rtl w:val="0"/>
            </w:rPr>
            <w:t xml:space="preserve">5 </w:t>
          </w:r>
          <w:r>
            <w:rPr>
              <w:rFonts w:ascii="Times New Roman" w:hAnsi="Times New Roman" w:eastAsia="Times New Roman" w:cs="Times New Roman"/>
              <w:szCs w:val="24"/>
              <w:vertAlign w:val="baseline"/>
              <w:rtl w:val="0"/>
            </w:rPr>
            <w:t>Systems Testing &amp; Validation</w:t>
          </w:r>
          <w:r>
            <w:tab/>
          </w:r>
          <w:r>
            <w:fldChar w:fldCharType="begin"/>
          </w:r>
          <w:r>
            <w:instrText xml:space="preserve"> PAGEREF _Toc16545 \h </w:instrText>
          </w:r>
          <w:r>
            <w:fldChar w:fldCharType="separate"/>
          </w:r>
          <w:r>
            <w:t>34</w:t>
          </w:r>
          <w:r>
            <w:fldChar w:fldCharType="end"/>
          </w:r>
          <w:r>
            <w:fldChar w:fldCharType="end"/>
          </w:r>
        </w:p>
        <w:p>
          <w:pPr>
            <w:pStyle w:val="25"/>
            <w:tabs>
              <w:tab w:val="right" w:leader="middleDot" w:pos="9360"/>
            </w:tabs>
          </w:pPr>
          <w:r>
            <w:fldChar w:fldCharType="begin"/>
          </w:r>
          <w:r>
            <w:instrText xml:space="preserve"> HYPERLINK \l _Toc2702 </w:instrText>
          </w:r>
          <w:r>
            <w:fldChar w:fldCharType="separate"/>
          </w:r>
          <w:r>
            <w:rPr>
              <w:rFonts w:ascii="Times New Roman" w:hAnsi="Times New Roman" w:eastAsia="Times New Roman" w:cs="Times New Roman"/>
              <w:szCs w:val="24"/>
              <w:rtl w:val="0"/>
            </w:rPr>
            <w:t>CONCLUSION</w:t>
          </w:r>
          <w:r>
            <w:tab/>
          </w:r>
          <w:r>
            <w:fldChar w:fldCharType="begin"/>
          </w:r>
          <w:r>
            <w:instrText xml:space="preserve"> PAGEREF _Toc2702 \h </w:instrText>
          </w:r>
          <w:r>
            <w:fldChar w:fldCharType="separate"/>
          </w:r>
          <w:r>
            <w:t>34</w:t>
          </w:r>
          <w:r>
            <w:fldChar w:fldCharType="end"/>
          </w:r>
          <w:r>
            <w:fldChar w:fldCharType="end"/>
          </w:r>
        </w:p>
        <w:p>
          <w:pPr>
            <w:pStyle w:val="25"/>
            <w:tabs>
              <w:tab w:val="right" w:leader="middleDot" w:pos="9360"/>
            </w:tabs>
          </w:pPr>
          <w:r>
            <w:fldChar w:fldCharType="begin"/>
          </w:r>
          <w:r>
            <w:instrText xml:space="preserve"> HYPERLINK \l _Toc32357 </w:instrText>
          </w:r>
          <w:r>
            <w:fldChar w:fldCharType="separate"/>
          </w:r>
          <w:r>
            <w:rPr>
              <w:rFonts w:ascii="Times New Roman" w:hAnsi="Times New Roman" w:eastAsia="Times New Roman" w:cs="Times New Roman"/>
              <w:szCs w:val="24"/>
              <w:highlight w:val="white"/>
              <w:rtl w:val="0"/>
            </w:rPr>
            <w:t>APPENDICES</w:t>
          </w:r>
          <w:r>
            <w:tab/>
          </w:r>
          <w:r>
            <w:fldChar w:fldCharType="begin"/>
          </w:r>
          <w:r>
            <w:instrText xml:space="preserve"> PAGEREF _Toc32357 \h </w:instrText>
          </w:r>
          <w:r>
            <w:fldChar w:fldCharType="separate"/>
          </w:r>
          <w:r>
            <w:t>37</w:t>
          </w:r>
          <w:r>
            <w:fldChar w:fldCharType="end"/>
          </w:r>
          <w:r>
            <w:fldChar w:fldCharType="end"/>
          </w:r>
        </w:p>
        <w:p>
          <w:pPr>
            <w:pStyle w:val="26"/>
            <w:tabs>
              <w:tab w:val="right" w:leader="middleDot" w:pos="9360"/>
            </w:tabs>
          </w:pPr>
          <w:r>
            <w:fldChar w:fldCharType="begin"/>
          </w:r>
          <w:r>
            <w:instrText xml:space="preserve"> HYPERLINK \l _Toc1717 </w:instrText>
          </w:r>
          <w:r>
            <w:fldChar w:fldCharType="separate"/>
          </w:r>
          <w:r>
            <w:rPr>
              <w:rFonts w:ascii="Times New Roman" w:hAnsi="Times New Roman" w:eastAsia="Times New Roman" w:cs="Times New Roman"/>
              <w:szCs w:val="24"/>
              <w:rtl w:val="0"/>
            </w:rPr>
            <w:t>APPENDIX 1</w:t>
          </w:r>
          <w:r>
            <w:tab/>
          </w:r>
          <w:r>
            <w:fldChar w:fldCharType="begin"/>
          </w:r>
          <w:r>
            <w:instrText xml:space="preserve"> PAGEREF _Toc1717 \h </w:instrText>
          </w:r>
          <w:r>
            <w:fldChar w:fldCharType="separate"/>
          </w:r>
          <w:r>
            <w:t>37</w:t>
          </w:r>
          <w:r>
            <w:fldChar w:fldCharType="end"/>
          </w:r>
          <w:r>
            <w:fldChar w:fldCharType="end"/>
          </w:r>
        </w:p>
        <w:p>
          <w:pPr>
            <w:pStyle w:val="26"/>
            <w:tabs>
              <w:tab w:val="right" w:leader="middleDot" w:pos="9360"/>
            </w:tabs>
          </w:pPr>
          <w:r>
            <w:fldChar w:fldCharType="begin"/>
          </w:r>
          <w:r>
            <w:instrText xml:space="preserve"> HYPERLINK \l _Toc30776 </w:instrText>
          </w:r>
          <w:r>
            <w:fldChar w:fldCharType="separate"/>
          </w:r>
          <w:r>
            <w:rPr>
              <w:rFonts w:ascii="Times New Roman" w:hAnsi="Times New Roman" w:eastAsia="Times New Roman" w:cs="Times New Roman"/>
              <w:szCs w:val="24"/>
              <w:highlight w:val="white"/>
              <w:rtl w:val="0"/>
            </w:rPr>
            <w:t>APPENDIX 2</w:t>
          </w:r>
          <w:r>
            <w:tab/>
          </w:r>
          <w:r>
            <w:fldChar w:fldCharType="begin"/>
          </w:r>
          <w:r>
            <w:instrText xml:space="preserve"> PAGEREF _Toc30776 \h </w:instrText>
          </w:r>
          <w:r>
            <w:fldChar w:fldCharType="separate"/>
          </w:r>
          <w:r>
            <w:t>38</w:t>
          </w:r>
          <w:r>
            <w:fldChar w:fldCharType="end"/>
          </w:r>
          <w:r>
            <w:fldChar w:fldCharType="end"/>
          </w:r>
        </w:p>
        <w:p>
          <w:pPr>
            <w:pStyle w:val="27"/>
            <w:tabs>
              <w:tab w:val="right" w:leader="middleDot" w:pos="9360"/>
            </w:tabs>
          </w:pPr>
          <w:r>
            <w:fldChar w:fldCharType="begin"/>
          </w:r>
          <w:r>
            <w:instrText xml:space="preserve"> HYPERLINK \l _Toc8841 </w:instrText>
          </w:r>
          <w:r>
            <w:fldChar w:fldCharType="separate"/>
          </w:r>
          <w:r>
            <w:rPr>
              <w:rFonts w:ascii="Times New Roman" w:hAnsi="Times New Roman" w:eastAsia="Times New Roman" w:cs="Times New Roman"/>
              <w:szCs w:val="24"/>
              <w:highlight w:val="white"/>
              <w:rtl w:val="0"/>
            </w:rPr>
            <w:t>Research questions</w:t>
          </w:r>
          <w:r>
            <w:tab/>
          </w:r>
          <w:r>
            <w:fldChar w:fldCharType="begin"/>
          </w:r>
          <w:r>
            <w:instrText xml:space="preserve"> PAGEREF _Toc8841 \h </w:instrText>
          </w:r>
          <w:r>
            <w:fldChar w:fldCharType="separate"/>
          </w:r>
          <w:r>
            <w:t>38</w:t>
          </w:r>
          <w:r>
            <w:fldChar w:fldCharType="end"/>
          </w:r>
          <w:r>
            <w:fldChar w:fldCharType="end"/>
          </w:r>
        </w:p>
        <w:p>
          <w:pPr>
            <w:pStyle w:val="26"/>
            <w:tabs>
              <w:tab w:val="right" w:leader="middleDot" w:pos="9360"/>
            </w:tabs>
          </w:pPr>
          <w:r>
            <w:fldChar w:fldCharType="begin"/>
          </w:r>
          <w:r>
            <w:instrText xml:space="preserve"> HYPERLINK \l _Toc3191 </w:instrText>
          </w:r>
          <w:r>
            <w:fldChar w:fldCharType="separate"/>
          </w:r>
          <w:r>
            <w:rPr>
              <w:rFonts w:ascii="Times New Roman" w:hAnsi="Times New Roman" w:eastAsia="Times New Roman" w:cs="Times New Roman"/>
              <w:szCs w:val="26"/>
              <w:rtl w:val="0"/>
            </w:rPr>
            <w:t>APPENDIX 3</w:t>
          </w:r>
          <w:r>
            <w:tab/>
          </w:r>
          <w:r>
            <w:fldChar w:fldCharType="begin"/>
          </w:r>
          <w:r>
            <w:instrText xml:space="preserve"> PAGEREF _Toc3191 \h </w:instrText>
          </w:r>
          <w:r>
            <w:fldChar w:fldCharType="separate"/>
          </w:r>
          <w:r>
            <w:t>42</w:t>
          </w:r>
          <w:r>
            <w:fldChar w:fldCharType="end"/>
          </w:r>
          <w:r>
            <w:fldChar w:fldCharType="end"/>
          </w:r>
        </w:p>
        <w:p>
          <w:pPr>
            <w:tabs>
              <w:tab w:val="right" w:pos="9360"/>
            </w:tabs>
            <w:spacing w:before="60" w:after="80" w:line="240" w:lineRule="auto"/>
            <w:ind w:left="360" w:firstLine="0"/>
            <w:rPr>
              <w:rFonts w:ascii="Times New Roman" w:hAnsi="Times New Roman" w:eastAsia="Times New Roman" w:cs="Times New Roman"/>
              <w:b w:val="0"/>
              <w:i w:val="0"/>
              <w:smallCaps w:val="0"/>
              <w:strike w:val="0"/>
              <w:color w:val="000000"/>
              <w:sz w:val="20"/>
              <w:szCs w:val="20"/>
              <w:u w:val="none"/>
              <w:shd w:val="clear" w:fill="auto"/>
              <w:vertAlign w:val="baseline"/>
            </w:rPr>
          </w:pPr>
          <w:r>
            <w:fldChar w:fldCharType="end"/>
          </w:r>
        </w:p>
      </w:sdtContent>
    </w:sdt>
    <w:p>
      <w:pPr>
        <w:pStyle w:val="2"/>
        <w:spacing w:before="480" w:after="120" w:line="360" w:lineRule="auto"/>
        <w:jc w:val="both"/>
        <w:rPr>
          <w:rFonts w:ascii="Times New Roman" w:hAnsi="Times New Roman" w:eastAsia="Times New Roman" w:cs="Times New Roman"/>
          <w:color w:val="211F1F"/>
        </w:rPr>
      </w:pPr>
      <w:bookmarkStart w:id="21" w:name="_heading=h.jwpgzq91qmwz" w:colFirst="0" w:colLast="0"/>
      <w:bookmarkEnd w:id="21"/>
    </w:p>
    <w:p/>
    <w:p/>
    <w:p/>
    <w:p/>
    <w:p/>
    <w:p>
      <w:pPr>
        <w:pStyle w:val="2"/>
        <w:rPr>
          <w:rFonts w:ascii="Times New Roman" w:hAnsi="Times New Roman" w:eastAsia="Times New Roman" w:cs="Times New Roman"/>
          <w:b/>
          <w:color w:val="211F1F"/>
          <w:sz w:val="24"/>
          <w:szCs w:val="24"/>
        </w:rPr>
      </w:pPr>
      <w:bookmarkStart w:id="22" w:name="_heading=h.tyjcwt" w:colFirst="0" w:colLast="0"/>
      <w:bookmarkEnd w:id="22"/>
      <w:bookmarkStart w:id="23" w:name="_Toc22053"/>
      <w:r>
        <w:rPr>
          <w:rFonts w:ascii="Times New Roman" w:hAnsi="Times New Roman" w:eastAsia="Times New Roman" w:cs="Times New Roman"/>
          <w:b/>
          <w:color w:val="211F1F"/>
          <w:sz w:val="24"/>
          <w:szCs w:val="24"/>
          <w:rtl w:val="0"/>
        </w:rPr>
        <w:t>LIST OF TABLES</w:t>
      </w:r>
      <w:bookmarkEnd w:id="23"/>
    </w:p>
    <w:p>
      <w:pPr>
        <w:pStyle w:val="23"/>
        <w:tabs>
          <w:tab w:val="right" w:leader="dot" w:pos="9360"/>
        </w:tabs>
      </w:pPr>
      <w:r>
        <w:fldChar w:fldCharType="begin"/>
      </w:r>
      <w:r>
        <w:instrText xml:space="preserve">TOC \h \c "Table"</w:instrText>
      </w:r>
      <w:r>
        <w:fldChar w:fldCharType="separate"/>
      </w:r>
      <w:r>
        <w:fldChar w:fldCharType="begin"/>
      </w:r>
      <w:r>
        <w:instrText xml:space="preserve"> HYPERLINK \l _Toc30004 </w:instrText>
      </w:r>
      <w:r>
        <w:fldChar w:fldCharType="separate"/>
      </w:r>
      <w:r>
        <w:t xml:space="preserve">Table 1 </w:t>
      </w:r>
      <w:r>
        <w:rPr>
          <w:lang w:val="en-US"/>
        </w:rPr>
        <w:t xml:space="preserve"> Project Budget</w:t>
      </w:r>
      <w:r>
        <w:tab/>
      </w:r>
      <w:r>
        <w:fldChar w:fldCharType="begin"/>
      </w:r>
      <w:r>
        <w:instrText xml:space="preserve"> PAGEREF _Toc30004 \h </w:instrText>
      </w:r>
      <w:r>
        <w:fldChar w:fldCharType="separate"/>
      </w:r>
      <w:r>
        <w:t>43</w:t>
      </w:r>
      <w:r>
        <w:fldChar w:fldCharType="end"/>
      </w:r>
      <w:r>
        <w:fldChar w:fldCharType="end"/>
      </w:r>
    </w:p>
    <w:p>
      <w:r>
        <w:fldChar w:fldCharType="end"/>
      </w:r>
    </w:p>
    <w:p/>
    <w:p/>
    <w:p/>
    <w:p/>
    <w:p/>
    <w:p/>
    <w:p/>
    <w:p/>
    <w:p/>
    <w:p/>
    <w:p/>
    <w:p/>
    <w:p/>
    <w:p/>
    <w:p/>
    <w:p/>
    <w:p/>
    <w:p/>
    <w:p/>
    <w:p/>
    <w:p/>
    <w:p/>
    <w:p/>
    <w:p/>
    <w:p>
      <w:pPr>
        <w:pStyle w:val="2"/>
        <w:rPr>
          <w:rFonts w:ascii="Times New Roman" w:hAnsi="Times New Roman" w:eastAsia="Times New Roman" w:cs="Times New Roman"/>
          <w:b/>
          <w:color w:val="211F1F"/>
          <w:sz w:val="24"/>
          <w:szCs w:val="24"/>
          <w:rtl w:val="0"/>
        </w:rPr>
      </w:pPr>
      <w:bookmarkStart w:id="24" w:name="_heading=h.3dy6vkm" w:colFirst="0" w:colLast="0"/>
      <w:bookmarkEnd w:id="24"/>
      <w:bookmarkStart w:id="25" w:name="_Toc1507"/>
    </w:p>
    <w:p>
      <w:pPr>
        <w:pStyle w:val="2"/>
        <w:rPr>
          <w:rFonts w:ascii="Times New Roman" w:hAnsi="Times New Roman" w:eastAsia="Times New Roman" w:cs="Times New Roman"/>
          <w:b/>
          <w:color w:val="211F1F"/>
          <w:sz w:val="24"/>
          <w:szCs w:val="24"/>
        </w:rPr>
      </w:pPr>
      <w:r>
        <w:rPr>
          <w:rFonts w:ascii="Times New Roman" w:hAnsi="Times New Roman" w:eastAsia="Times New Roman" w:cs="Times New Roman"/>
          <w:b/>
          <w:color w:val="211F1F"/>
          <w:sz w:val="24"/>
          <w:szCs w:val="24"/>
          <w:rtl w:val="0"/>
        </w:rPr>
        <w:t>LIST OF FIGURES</w:t>
      </w:r>
      <w:bookmarkEnd w:id="25"/>
    </w:p>
    <w:p>
      <w:pPr>
        <w:pStyle w:val="23"/>
        <w:tabs>
          <w:tab w:val="right" w:leader="dot" w:pos="9360"/>
        </w:tabs>
      </w:pPr>
      <w:r>
        <w:fldChar w:fldCharType="begin"/>
      </w:r>
      <w:r>
        <w:instrText xml:space="preserve">TOC \h \c "Figure"</w:instrText>
      </w:r>
      <w:r>
        <w:fldChar w:fldCharType="separate"/>
      </w:r>
      <w:r>
        <w:fldChar w:fldCharType="begin"/>
      </w:r>
      <w:r>
        <w:instrText xml:space="preserve"> HYPERLINK \l _Toc27826 </w:instrText>
      </w:r>
      <w:r>
        <w:fldChar w:fldCharType="separate"/>
      </w:r>
      <w:r>
        <w:t>Figure 0</w:t>
      </w:r>
      <w:r>
        <w:rPr>
          <w:lang w:val="en-US"/>
        </w:rPr>
        <w:t>-</w:t>
      </w:r>
      <w:r>
        <w:t xml:space="preserve">1 </w:t>
      </w:r>
      <w:r>
        <w:rPr>
          <w:lang w:val="en-US"/>
        </w:rPr>
        <w:t>Figure 10: Waste management problems analysis pie chart</w:t>
      </w:r>
      <w:r>
        <w:tab/>
      </w:r>
      <w:r>
        <w:fldChar w:fldCharType="begin"/>
      </w:r>
      <w:r>
        <w:instrText xml:space="preserve"> PAGEREF _Toc27826 \h </w:instrText>
      </w:r>
      <w:r>
        <w:fldChar w:fldCharType="separate"/>
      </w:r>
      <w:r>
        <w:t>19</w:t>
      </w:r>
      <w:r>
        <w:fldChar w:fldCharType="end"/>
      </w:r>
      <w:r>
        <w:fldChar w:fldCharType="end"/>
      </w:r>
    </w:p>
    <w:p>
      <w:pPr>
        <w:pStyle w:val="23"/>
        <w:tabs>
          <w:tab w:val="right" w:leader="dot" w:pos="9360"/>
        </w:tabs>
      </w:pPr>
      <w:r>
        <w:fldChar w:fldCharType="begin"/>
      </w:r>
      <w:r>
        <w:instrText xml:space="preserve"> HYPERLINK \l _Toc29505 </w:instrText>
      </w:r>
      <w:r>
        <w:fldChar w:fldCharType="separate"/>
      </w:r>
      <w:r>
        <w:t>Figure 0</w:t>
      </w:r>
      <w:r>
        <w:rPr>
          <w:lang w:val="en-US"/>
        </w:rPr>
        <w:t>-</w:t>
      </w:r>
      <w:r>
        <w:t xml:space="preserve">1 </w:t>
      </w:r>
      <w:r>
        <w:rPr>
          <w:lang w:val="en-US"/>
        </w:rPr>
        <w:t>4 Use Case Diagrams</w:t>
      </w:r>
      <w:r>
        <w:tab/>
      </w:r>
      <w:r>
        <w:fldChar w:fldCharType="begin"/>
      </w:r>
      <w:r>
        <w:instrText xml:space="preserve"> PAGEREF _Toc29505 \h </w:instrText>
      </w:r>
      <w:r>
        <w:fldChar w:fldCharType="separate"/>
      </w:r>
      <w:r>
        <w:t>24</w:t>
      </w:r>
      <w:r>
        <w:fldChar w:fldCharType="end"/>
      </w:r>
      <w:r>
        <w:fldChar w:fldCharType="end"/>
      </w:r>
    </w:p>
    <w:p>
      <w:pPr>
        <w:pStyle w:val="23"/>
        <w:tabs>
          <w:tab w:val="right" w:leader="dot" w:pos="9360"/>
        </w:tabs>
      </w:pPr>
      <w:r>
        <w:fldChar w:fldCharType="begin"/>
      </w:r>
      <w:r>
        <w:instrText xml:space="preserve"> HYPERLINK \l _Toc9771 </w:instrText>
      </w:r>
      <w:r>
        <w:fldChar w:fldCharType="separate"/>
      </w:r>
      <w:r>
        <w:t>Figure 0</w:t>
      </w:r>
      <w:r>
        <w:rPr>
          <w:lang w:val="en-US"/>
        </w:rPr>
        <w:t>-</w:t>
      </w:r>
      <w:r>
        <w:t xml:space="preserve">2 </w:t>
      </w:r>
      <w:r>
        <w:rPr>
          <w:lang w:val="en-US"/>
        </w:rPr>
        <w:t>1 Class Diagrams</w:t>
      </w:r>
      <w:r>
        <w:tab/>
      </w:r>
      <w:r>
        <w:fldChar w:fldCharType="begin"/>
      </w:r>
      <w:r>
        <w:instrText xml:space="preserve"> PAGEREF _Toc9771 \h </w:instrText>
      </w:r>
      <w:r>
        <w:fldChar w:fldCharType="separate"/>
      </w:r>
      <w:r>
        <w:t>27</w:t>
      </w:r>
      <w:r>
        <w:fldChar w:fldCharType="end"/>
      </w:r>
      <w:r>
        <w:fldChar w:fldCharType="end"/>
      </w:r>
    </w:p>
    <w:p>
      <w:pPr>
        <w:pStyle w:val="23"/>
        <w:tabs>
          <w:tab w:val="right" w:leader="dot" w:pos="9360"/>
        </w:tabs>
      </w:pPr>
      <w:r>
        <w:fldChar w:fldCharType="begin"/>
      </w:r>
      <w:r>
        <w:instrText xml:space="preserve"> HYPERLINK \l _Toc29672 </w:instrText>
      </w:r>
      <w:r>
        <w:fldChar w:fldCharType="separate"/>
      </w:r>
      <w:r>
        <w:t xml:space="preserve">Figure 4 </w:t>
      </w:r>
      <w:r>
        <w:rPr>
          <w:lang w:val="en-US"/>
        </w:rPr>
        <w:t>0 Sequence Diagram</w:t>
      </w:r>
      <w:r>
        <w:tab/>
      </w:r>
      <w:r>
        <w:fldChar w:fldCharType="begin"/>
      </w:r>
      <w:r>
        <w:instrText xml:space="preserve"> PAGEREF _Toc29672 \h </w:instrText>
      </w:r>
      <w:r>
        <w:fldChar w:fldCharType="separate"/>
      </w:r>
      <w:r>
        <w:t>28</w:t>
      </w:r>
      <w:r>
        <w:fldChar w:fldCharType="end"/>
      </w:r>
      <w:r>
        <w:fldChar w:fldCharType="end"/>
      </w:r>
    </w:p>
    <w:p>
      <w:pPr>
        <w:pStyle w:val="23"/>
        <w:tabs>
          <w:tab w:val="right" w:leader="dot" w:pos="9360"/>
        </w:tabs>
      </w:pPr>
      <w:r>
        <w:fldChar w:fldCharType="begin"/>
      </w:r>
      <w:r>
        <w:instrText xml:space="preserve"> HYPERLINK \l _Toc32673 </w:instrText>
      </w:r>
      <w:r>
        <w:fldChar w:fldCharType="separate"/>
      </w:r>
      <w:r>
        <w:t xml:space="preserve">Figure 5 </w:t>
      </w:r>
      <w:r>
        <w:rPr>
          <w:lang w:val="en-US"/>
        </w:rPr>
        <w:t xml:space="preserve"> Database Design</w:t>
      </w:r>
      <w:r>
        <w:tab/>
      </w:r>
      <w:r>
        <w:fldChar w:fldCharType="begin"/>
      </w:r>
      <w:r>
        <w:instrText xml:space="preserve"> PAGEREF _Toc32673 \h </w:instrText>
      </w:r>
      <w:r>
        <w:fldChar w:fldCharType="separate"/>
      </w:r>
      <w:r>
        <w:t>32</w:t>
      </w:r>
      <w:r>
        <w:fldChar w:fldCharType="end"/>
      </w:r>
      <w:r>
        <w:fldChar w:fldCharType="end"/>
      </w:r>
    </w:p>
    <w:p>
      <w:r>
        <w:fldChar w:fldCharType="end"/>
      </w:r>
    </w:p>
    <w:p/>
    <w:p/>
    <w:p/>
    <w:p/>
    <w:p/>
    <w:p/>
    <w:p/>
    <w:p/>
    <w:p/>
    <w:p/>
    <w:p/>
    <w:p/>
    <w:p/>
    <w:p/>
    <w:p/>
    <w:p/>
    <w:p/>
    <w:p>
      <w:pPr>
        <w:pStyle w:val="2"/>
        <w:spacing w:before="480" w:after="120" w:line="360" w:lineRule="auto"/>
        <w:jc w:val="both"/>
        <w:rPr>
          <w:rFonts w:ascii="Times New Roman" w:hAnsi="Times New Roman" w:eastAsia="Times New Roman" w:cs="Times New Roman"/>
          <w:color w:val="211F1F"/>
        </w:rPr>
      </w:pPr>
      <w:bookmarkStart w:id="26" w:name="_heading=h.snhuic256oty" w:colFirst="0" w:colLast="0"/>
      <w:bookmarkEnd w:id="26"/>
    </w:p>
    <w:p/>
    <w:p/>
    <w:p/>
    <w:p/>
    <w:p>
      <w:pPr>
        <w:pStyle w:val="2"/>
        <w:spacing w:before="480" w:after="120" w:line="360" w:lineRule="auto"/>
        <w:jc w:val="both"/>
        <w:rPr>
          <w:rFonts w:ascii="Times New Roman" w:hAnsi="Times New Roman" w:eastAsia="Times New Roman" w:cs="Times New Roman"/>
          <w:b/>
          <w:color w:val="211F1F"/>
          <w:sz w:val="24"/>
          <w:szCs w:val="24"/>
          <w:vertAlign w:val="baseline"/>
        </w:rPr>
      </w:pPr>
      <w:bookmarkStart w:id="27" w:name="_heading=h.1t3h5sf" w:colFirst="0" w:colLast="0"/>
      <w:bookmarkEnd w:id="27"/>
      <w:bookmarkStart w:id="28" w:name="_Toc30730"/>
      <w:r>
        <w:rPr>
          <w:rFonts w:ascii="Times New Roman" w:hAnsi="Times New Roman" w:eastAsia="Times New Roman" w:cs="Times New Roman"/>
          <w:b/>
          <w:color w:val="211F1F"/>
          <w:sz w:val="24"/>
          <w:szCs w:val="24"/>
          <w:vertAlign w:val="baseline"/>
          <w:rtl w:val="0"/>
        </w:rPr>
        <w:t>CHAPTER 1: INTRODUCTION</w:t>
      </w:r>
      <w:bookmarkEnd w:id="28"/>
    </w:p>
    <w:p>
      <w:pPr>
        <w:pStyle w:val="3"/>
        <w:spacing w:before="360" w:after="80" w:line="360" w:lineRule="auto"/>
        <w:jc w:val="both"/>
        <w:rPr>
          <w:rFonts w:ascii="Times New Roman" w:hAnsi="Times New Roman" w:eastAsia="Times New Roman" w:cs="Times New Roman"/>
          <w:sz w:val="24"/>
          <w:szCs w:val="24"/>
          <w:vertAlign w:val="baseline"/>
        </w:rPr>
      </w:pPr>
      <w:bookmarkStart w:id="29" w:name="_heading=h.4d34og8" w:colFirst="0" w:colLast="0"/>
      <w:bookmarkEnd w:id="29"/>
      <w:bookmarkStart w:id="30" w:name="_Toc31004"/>
      <w:r>
        <w:rPr>
          <w:rFonts w:ascii="Times New Roman" w:hAnsi="Times New Roman" w:eastAsia="Times New Roman" w:cs="Times New Roman"/>
          <w:sz w:val="24"/>
          <w:szCs w:val="24"/>
          <w:vertAlign w:val="baseline"/>
          <w:rtl w:val="0"/>
        </w:rPr>
        <w:t>1.1 Background to Study</w:t>
      </w:r>
      <w:bookmarkEnd w:id="30"/>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Most Enterprise Resource Planning software available in the market like Zoho people, Zen Desk, and much more majorly focus on providing resource planning for majorly the internal resources of an industry rather than providing additional information on related industries that may utilize the company’s waste, and proper waste management.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The EMIS software will work together with existing ERP systems to identify the end product of different industries countrywide and most importantly, the system will also identify related industries that use the waste as input so that they can be set close to each other creating a mutual </w:t>
      </w:r>
      <w:r>
        <w:rPr>
          <w:rFonts w:ascii="Times New Roman" w:hAnsi="Times New Roman" w:eastAsia="Times New Roman" w:cs="Times New Roman"/>
          <w:sz w:val="24"/>
          <w:szCs w:val="24"/>
          <w:highlight w:val="white"/>
          <w:rtl w:val="0"/>
        </w:rPr>
        <w:t>interdependence</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The EMIS will collect data through web-scraping data concerning end waste products for different industry websites from the internet in Kenya, </w:t>
      </w:r>
      <w:r>
        <w:rPr>
          <w:rFonts w:ascii="Times New Roman" w:hAnsi="Times New Roman" w:eastAsia="Times New Roman" w:cs="Times New Roman"/>
          <w:sz w:val="24"/>
          <w:szCs w:val="24"/>
          <w:highlight w:val="white"/>
          <w:rtl w:val="0"/>
        </w:rPr>
        <w:t>suggesting</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industries that depend on each other’s waste as its inputs to encourage responsible consumption and waste management.</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The EMIS web platform will be easy to use as an authorized user only needs to log in, provide specific links to certain industrial websites they are interested in and click on the </w:t>
      </w:r>
      <w:r>
        <w:rPr>
          <w:rFonts w:ascii="Times New Roman" w:hAnsi="Times New Roman" w:eastAsia="Times New Roman" w:cs="Times New Roman"/>
          <w:b/>
          <w:i w:val="0"/>
          <w:smallCaps w:val="0"/>
          <w:strike w:val="0"/>
          <w:color w:val="000000"/>
          <w:sz w:val="24"/>
          <w:szCs w:val="24"/>
          <w:highlight w:val="white"/>
          <w:u w:val="none"/>
          <w:vertAlign w:val="baseline"/>
          <w:rtl w:val="0"/>
        </w:rPr>
        <w:t>“initiate data mining process” button</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from the system interface. The software will scrape, analyze, and visualize relevant data from the selected sites which can then be fed to ERP software for better planning, production, and allocation of resources.</w:t>
      </w:r>
    </w:p>
    <w:p>
      <w:pPr>
        <w:pStyle w:val="3"/>
        <w:spacing w:before="360" w:after="80" w:line="360" w:lineRule="auto"/>
        <w:jc w:val="both"/>
        <w:rPr>
          <w:rFonts w:ascii="Times New Roman" w:hAnsi="Times New Roman" w:eastAsia="Times New Roman" w:cs="Times New Roman"/>
          <w:sz w:val="24"/>
          <w:szCs w:val="24"/>
          <w:vertAlign w:val="baseline"/>
        </w:rPr>
      </w:pPr>
      <w:bookmarkStart w:id="31" w:name="_heading=h.2s8eyo1" w:colFirst="0" w:colLast="0"/>
      <w:bookmarkEnd w:id="31"/>
      <w:bookmarkStart w:id="32" w:name="_Toc7235"/>
      <w:r>
        <w:rPr>
          <w:rFonts w:ascii="Times New Roman" w:hAnsi="Times New Roman" w:eastAsia="Times New Roman" w:cs="Times New Roman"/>
          <w:sz w:val="24"/>
          <w:szCs w:val="24"/>
          <w:vertAlign w:val="baseline"/>
          <w:rtl w:val="0"/>
        </w:rPr>
        <w:t>1.2 Statement of the Problem</w:t>
      </w:r>
      <w:bookmarkEnd w:id="32"/>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u w:val="none"/>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Proper waste management system is a major deficiency in most local industries in Kenya. It is difficult for industries to properly dispose </w:t>
      </w:r>
      <w:r>
        <w:rPr>
          <w:rFonts w:ascii="Times New Roman" w:hAnsi="Times New Roman" w:eastAsia="Times New Roman" w:cs="Times New Roman"/>
          <w:sz w:val="24"/>
          <w:szCs w:val="24"/>
          <w:rtl w:val="0"/>
        </w:rPr>
        <w:t>of</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their waste or use them to make more income by selling them as raw materials to related companies.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rPr>
      </w:pPr>
    </w:p>
    <w:bookmarkEnd w:id="19"/>
    <w:p>
      <w:pPr>
        <w:pStyle w:val="3"/>
        <w:spacing w:before="360" w:after="80" w:line="360" w:lineRule="auto"/>
        <w:jc w:val="both"/>
        <w:rPr>
          <w:rFonts w:ascii="Times New Roman" w:hAnsi="Times New Roman" w:eastAsia="Times New Roman" w:cs="Times New Roman"/>
          <w:sz w:val="24"/>
          <w:szCs w:val="24"/>
          <w:vertAlign w:val="baseline"/>
        </w:rPr>
      </w:pPr>
      <w:bookmarkStart w:id="33" w:name="_Toc30953"/>
      <w:r>
        <w:rPr>
          <w:rFonts w:ascii="Times New Roman" w:hAnsi="Times New Roman" w:eastAsia="Times New Roman" w:cs="Times New Roman"/>
          <w:sz w:val="24"/>
          <w:szCs w:val="24"/>
          <w:vertAlign w:val="baseline"/>
          <w:rtl w:val="0"/>
        </w:rPr>
        <w:t>1.3 Study Objectives</w:t>
      </w:r>
      <w:bookmarkEnd w:id="33"/>
    </w:p>
    <w:p>
      <w:pPr>
        <w:pStyle w:val="4"/>
        <w:spacing w:before="280" w:after="80" w:line="360" w:lineRule="auto"/>
        <w:jc w:val="both"/>
        <w:rPr>
          <w:rFonts w:ascii="Times New Roman" w:hAnsi="Times New Roman" w:eastAsia="Times New Roman" w:cs="Times New Roman"/>
          <w:sz w:val="24"/>
          <w:szCs w:val="24"/>
          <w:vertAlign w:val="baseline"/>
        </w:rPr>
      </w:pPr>
      <w:bookmarkStart w:id="34" w:name="_heading=h.3rdcrjn" w:colFirst="0" w:colLast="0"/>
      <w:bookmarkEnd w:id="34"/>
      <w:bookmarkStart w:id="35" w:name="_Toc9495"/>
      <w:r>
        <w:rPr>
          <w:rFonts w:ascii="Times New Roman" w:hAnsi="Times New Roman" w:eastAsia="Times New Roman" w:cs="Times New Roman"/>
          <w:sz w:val="24"/>
          <w:szCs w:val="24"/>
          <w:vertAlign w:val="baseline"/>
          <w:rtl w:val="0"/>
        </w:rPr>
        <w:t>1.3.1 Overall/Main Objective</w:t>
      </w:r>
      <w:bookmarkEnd w:id="3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To eliminate irresponsible disposal of industrial waste.</w:t>
      </w:r>
    </w:p>
    <w:p>
      <w:pPr>
        <w:pStyle w:val="4"/>
        <w:spacing w:before="240" w:after="240" w:line="360" w:lineRule="auto"/>
        <w:jc w:val="both"/>
        <w:rPr>
          <w:rFonts w:ascii="Times New Roman" w:hAnsi="Times New Roman" w:eastAsia="Times New Roman" w:cs="Times New Roman"/>
          <w:sz w:val="24"/>
          <w:szCs w:val="24"/>
          <w:vertAlign w:val="baseline"/>
        </w:rPr>
      </w:pPr>
      <w:bookmarkStart w:id="36" w:name="_heading=h.26in1rg" w:colFirst="0" w:colLast="0"/>
      <w:bookmarkEnd w:id="36"/>
      <w:bookmarkStart w:id="37" w:name="_Toc23771"/>
      <w:r>
        <w:rPr>
          <w:rFonts w:ascii="Times New Roman" w:hAnsi="Times New Roman" w:eastAsia="Times New Roman" w:cs="Times New Roman"/>
          <w:sz w:val="24"/>
          <w:szCs w:val="24"/>
          <w:vertAlign w:val="baseline"/>
          <w:rtl w:val="0"/>
        </w:rPr>
        <w:t>1.3.2 Specific Objectives</w:t>
      </w:r>
      <w:bookmarkEnd w:id="37"/>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To develop an advanced EMIS system with the capability to scrap the web and identify end waste products of different industries in Kenya.</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To promote better utilization or recycling of waste products from industries in order to maximize income generation and avoid environmental degradation.</w:t>
      </w:r>
    </w:p>
    <w:p>
      <w:pPr>
        <w:pStyle w:val="3"/>
        <w:spacing w:before="240" w:after="240" w:line="360" w:lineRule="auto"/>
        <w:jc w:val="both"/>
        <w:rPr>
          <w:rFonts w:ascii="Times New Roman" w:hAnsi="Times New Roman" w:eastAsia="Times New Roman" w:cs="Times New Roman"/>
          <w:sz w:val="24"/>
          <w:szCs w:val="24"/>
          <w:vertAlign w:val="baseline"/>
        </w:rPr>
      </w:pPr>
      <w:bookmarkStart w:id="38" w:name="_heading=h.lnxbz9" w:colFirst="0" w:colLast="0"/>
      <w:bookmarkEnd w:id="38"/>
      <w:bookmarkStart w:id="39" w:name="_Toc14488"/>
      <w:r>
        <w:rPr>
          <w:rFonts w:ascii="Times New Roman" w:hAnsi="Times New Roman" w:eastAsia="Times New Roman" w:cs="Times New Roman"/>
          <w:sz w:val="24"/>
          <w:szCs w:val="24"/>
          <w:vertAlign w:val="baseline"/>
          <w:rtl w:val="0"/>
        </w:rPr>
        <w:t>1.4 Research Questions</w:t>
      </w:r>
      <w:bookmarkEnd w:id="39"/>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How can local industries utilize waste products from other related industries to generate income and avoid environmental degradation?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Is there a better way of utilizing industrial waste as inputs of other related industries?</w:t>
      </w:r>
    </w:p>
    <w:p>
      <w:pPr>
        <w:pStyle w:val="3"/>
        <w:spacing w:before="240" w:after="240" w:line="360" w:lineRule="auto"/>
        <w:jc w:val="both"/>
        <w:rPr>
          <w:rFonts w:ascii="Times New Roman" w:hAnsi="Times New Roman" w:eastAsia="Times New Roman" w:cs="Times New Roman"/>
          <w:sz w:val="24"/>
          <w:szCs w:val="24"/>
          <w:vertAlign w:val="baseline"/>
        </w:rPr>
      </w:pPr>
      <w:bookmarkStart w:id="40" w:name="_heading=h.35nkun2" w:colFirst="0" w:colLast="0"/>
      <w:bookmarkEnd w:id="40"/>
      <w:bookmarkStart w:id="41" w:name="_Toc13431"/>
      <w:r>
        <w:rPr>
          <w:rFonts w:ascii="Times New Roman" w:hAnsi="Times New Roman" w:eastAsia="Times New Roman" w:cs="Times New Roman"/>
          <w:sz w:val="24"/>
          <w:szCs w:val="24"/>
          <w:vertAlign w:val="baseline"/>
          <w:rtl w:val="0"/>
        </w:rPr>
        <w:t>1.5 Significance</w:t>
      </w:r>
      <w:bookmarkEnd w:id="41"/>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This study aims at providing vivid solutions to the drawbacks experienced in industrial waste management. The EMIS software is therefore of great significance to the country if implemented as the above-stated problem depends solely on the information mined by the system to aid investors and companies or industries on where best to set up, when, and </w:t>
      </w:r>
      <w:r>
        <w:rPr>
          <w:rFonts w:ascii="Times New Roman" w:hAnsi="Times New Roman" w:eastAsia="Times New Roman" w:cs="Times New Roman"/>
          <w:sz w:val="24"/>
          <w:szCs w:val="24"/>
          <w:highlight w:val="white"/>
          <w:rtl w:val="0"/>
        </w:rPr>
        <w:t>where to</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attain cheap raw material without enduring transport costs. This in turn helps to avoid road damage through heavy raw material/waste product transportation to concerned industries. The software also </w:t>
      </w:r>
      <w:r>
        <w:rPr>
          <w:rFonts w:ascii="Times New Roman" w:hAnsi="Times New Roman" w:eastAsia="Times New Roman" w:cs="Times New Roman"/>
          <w:sz w:val="24"/>
          <w:szCs w:val="24"/>
          <w:highlight w:val="white"/>
          <w:rtl w:val="0"/>
        </w:rPr>
        <w:t>helps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existing industries to make extra income by selling their waste to other industries hence </w:t>
      </w:r>
      <w:r>
        <w:rPr>
          <w:rFonts w:ascii="Times New Roman" w:hAnsi="Times New Roman" w:eastAsia="Times New Roman" w:cs="Times New Roman"/>
          <w:sz w:val="24"/>
          <w:szCs w:val="24"/>
          <w:highlight w:val="white"/>
          <w:rtl w:val="0"/>
        </w:rPr>
        <w:t>raising</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per-capita income for the country.</w:t>
      </w:r>
    </w:p>
    <w:p>
      <w:pPr>
        <w:pStyle w:val="3"/>
        <w:spacing w:before="360" w:after="80" w:line="360" w:lineRule="auto"/>
        <w:jc w:val="both"/>
        <w:rPr>
          <w:rFonts w:ascii="Times New Roman" w:hAnsi="Times New Roman" w:eastAsia="Times New Roman" w:cs="Times New Roman"/>
          <w:sz w:val="24"/>
          <w:szCs w:val="24"/>
          <w:vertAlign w:val="baseline"/>
        </w:rPr>
      </w:pPr>
      <w:bookmarkStart w:id="42" w:name="_heading=h.1ksv4uv" w:colFirst="0" w:colLast="0"/>
      <w:bookmarkEnd w:id="42"/>
      <w:bookmarkStart w:id="43" w:name="_Toc2820"/>
      <w:r>
        <w:rPr>
          <w:rFonts w:ascii="Times New Roman" w:hAnsi="Times New Roman" w:eastAsia="Times New Roman" w:cs="Times New Roman"/>
          <w:sz w:val="24"/>
          <w:szCs w:val="24"/>
          <w:vertAlign w:val="baseline"/>
          <w:rtl w:val="0"/>
        </w:rPr>
        <w:t>1.6 Limitations</w:t>
      </w:r>
      <w:bookmarkEnd w:id="43"/>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The data to be mined and analyzed by the proposed system will </w:t>
      </w:r>
      <w:r>
        <w:rPr>
          <w:rFonts w:ascii="Times New Roman" w:hAnsi="Times New Roman" w:eastAsia="Times New Roman" w:cs="Times New Roman"/>
          <w:sz w:val="24"/>
          <w:szCs w:val="24"/>
          <w:highlight w:val="white"/>
          <w:rtl w:val="0"/>
        </w:rPr>
        <w:t>depend solely</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on the integrity and trustworthiness of data borrowed from web pages on the internet. In case of any misleading information </w:t>
      </w:r>
      <w:r>
        <w:rPr>
          <w:rFonts w:ascii="Times New Roman" w:hAnsi="Times New Roman" w:eastAsia="Times New Roman" w:cs="Times New Roman"/>
          <w:sz w:val="24"/>
          <w:szCs w:val="24"/>
          <w:highlight w:val="white"/>
          <w:rtl w:val="0"/>
        </w:rPr>
        <w:t>being obtained</w:t>
      </w:r>
      <w:r>
        <w:rPr>
          <w:rFonts w:ascii="Times New Roman" w:hAnsi="Times New Roman" w:eastAsia="Times New Roman" w:cs="Times New Roman"/>
          <w:i w:val="0"/>
          <w:smallCaps w:val="0"/>
          <w:strike w:val="0"/>
          <w:color w:val="000000"/>
          <w:sz w:val="24"/>
          <w:szCs w:val="24"/>
          <w:highlight w:val="white"/>
          <w:u w:val="none"/>
          <w:vertAlign w:val="baseline"/>
          <w:rtl w:val="0"/>
        </w:rPr>
        <w:t>, wrong conclusions may be drawn from the information which is a limiting factor.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Some websites install software that </w:t>
      </w:r>
      <w:r>
        <w:rPr>
          <w:rFonts w:ascii="Times New Roman" w:hAnsi="Times New Roman" w:eastAsia="Times New Roman" w:cs="Times New Roman"/>
          <w:sz w:val="24"/>
          <w:szCs w:val="24"/>
          <w:highlight w:val="white"/>
          <w:rtl w:val="0"/>
        </w:rPr>
        <w:t>hinders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the operation of web crawlers. This will slow down the entire process.</w:t>
      </w:r>
    </w:p>
    <w:p>
      <w:pPr>
        <w:pStyle w:val="3"/>
        <w:spacing w:before="360" w:after="80" w:line="360" w:lineRule="auto"/>
        <w:jc w:val="both"/>
        <w:rPr>
          <w:rFonts w:ascii="Times New Roman" w:hAnsi="Times New Roman" w:eastAsia="Times New Roman" w:cs="Times New Roman"/>
          <w:sz w:val="24"/>
          <w:szCs w:val="24"/>
          <w:vertAlign w:val="baseline"/>
        </w:rPr>
      </w:pPr>
      <w:bookmarkStart w:id="44" w:name="_heading=h.44sinio" w:colFirst="0" w:colLast="0"/>
      <w:bookmarkEnd w:id="44"/>
      <w:bookmarkStart w:id="45" w:name="_Toc654"/>
      <w:r>
        <w:rPr>
          <w:rFonts w:ascii="Times New Roman" w:hAnsi="Times New Roman" w:eastAsia="Times New Roman" w:cs="Times New Roman"/>
          <w:sz w:val="24"/>
          <w:szCs w:val="24"/>
          <w:vertAlign w:val="baseline"/>
          <w:rtl w:val="0"/>
        </w:rPr>
        <w:t>1.7 Assumptions</w:t>
      </w:r>
      <w:bookmarkEnd w:id="4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All industries in Kenya have a website hosted on the internet with detailed information about their expertise and production schemes.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All company websites in Kenya allow web scraping.</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Information retrieved from data mining is genuine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36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b/>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p>
    <w:p>
      <w:pPr>
        <w:pStyle w:val="2"/>
        <w:spacing w:before="240" w:after="120" w:line="360" w:lineRule="auto"/>
        <w:jc w:val="both"/>
        <w:rPr>
          <w:rFonts w:ascii="Times New Roman" w:hAnsi="Times New Roman" w:eastAsia="Times New Roman" w:cs="Times New Roman"/>
          <w:b/>
          <w:color w:val="211F1F"/>
          <w:sz w:val="24"/>
          <w:szCs w:val="24"/>
          <w:vertAlign w:val="baseline"/>
        </w:rPr>
      </w:pPr>
      <w:bookmarkStart w:id="46" w:name="_heading=h.2jxsxqh" w:colFirst="0" w:colLast="0"/>
      <w:bookmarkEnd w:id="46"/>
      <w:bookmarkStart w:id="47" w:name="_Toc23888"/>
      <w:r>
        <w:rPr>
          <w:rFonts w:ascii="Times New Roman" w:hAnsi="Times New Roman" w:eastAsia="Times New Roman" w:cs="Times New Roman"/>
          <w:b/>
          <w:color w:val="211F1F"/>
          <w:sz w:val="24"/>
          <w:szCs w:val="24"/>
          <w:vertAlign w:val="baseline"/>
          <w:rtl w:val="0"/>
        </w:rPr>
        <w:t>CHAPTER 2: LITERATURE REVIEW</w:t>
      </w:r>
      <w:bookmarkEnd w:id="47"/>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This study aims at reviewing the existing systems in the outside world and making a close comparison with the proposed system. The study considers the gaps available in the existing systems and develops strengths of the proposed system from them.</w:t>
      </w:r>
    </w:p>
    <w:p>
      <w:pPr>
        <w:pStyle w:val="3"/>
        <w:spacing w:before="360" w:after="80" w:line="360" w:lineRule="auto"/>
        <w:jc w:val="both"/>
        <w:rPr>
          <w:rFonts w:ascii="Times New Roman" w:hAnsi="Times New Roman" w:eastAsia="Times New Roman" w:cs="Times New Roman"/>
          <w:sz w:val="24"/>
          <w:szCs w:val="24"/>
          <w:vertAlign w:val="baseline"/>
        </w:rPr>
      </w:pPr>
      <w:bookmarkStart w:id="48" w:name="_heading=h.z337ya" w:colFirst="0" w:colLast="0"/>
      <w:bookmarkEnd w:id="48"/>
      <w:bookmarkStart w:id="49" w:name="_Toc12313"/>
      <w:r>
        <w:rPr>
          <w:rFonts w:ascii="Times New Roman" w:hAnsi="Times New Roman" w:eastAsia="Times New Roman" w:cs="Times New Roman"/>
          <w:sz w:val="24"/>
          <w:szCs w:val="24"/>
          <w:vertAlign w:val="baseline"/>
          <w:rtl w:val="0"/>
        </w:rPr>
        <w:t>2.1 Existing Web Scraping Systems</w:t>
      </w:r>
      <w:bookmarkEnd w:id="49"/>
    </w:p>
    <w:p>
      <w:pPr>
        <w:pStyle w:val="4"/>
        <w:pBdr>
          <w:top w:val="none" w:color="000000" w:sz="0" w:space="0"/>
          <w:left w:val="none" w:color="000000" w:sz="0" w:space="0"/>
          <w:bottom w:val="none" w:color="000000" w:sz="0" w:space="0"/>
          <w:right w:val="none" w:color="000000" w:sz="0" w:space="0"/>
          <w:between w:val="none" w:color="000000" w:sz="0" w:space="0"/>
        </w:pBdr>
        <w:shd w:val="clear" w:fill="FFFFFF"/>
        <w:spacing w:after="100" w:line="360" w:lineRule="auto"/>
        <w:ind w:right="840"/>
        <w:jc w:val="both"/>
        <w:rPr>
          <w:rFonts w:ascii="Times New Roman" w:hAnsi="Times New Roman" w:eastAsia="Times New Roman" w:cs="Times New Roman"/>
          <w:color w:val="111111"/>
          <w:sz w:val="24"/>
          <w:szCs w:val="24"/>
          <w:u w:val="single"/>
          <w:vertAlign w:val="baseline"/>
        </w:rPr>
      </w:pPr>
      <w:bookmarkStart w:id="50" w:name="_heading=h.3j2qqm3" w:colFirst="0" w:colLast="0"/>
      <w:bookmarkEnd w:id="50"/>
      <w:bookmarkStart w:id="51" w:name="_Toc22783"/>
      <w:r>
        <w:rPr>
          <w:rFonts w:ascii="Times New Roman" w:hAnsi="Times New Roman" w:eastAsia="Times New Roman" w:cs="Times New Roman"/>
          <w:sz w:val="24"/>
          <w:szCs w:val="24"/>
          <w:vertAlign w:val="baseline"/>
          <w:rtl w:val="0"/>
        </w:rPr>
        <w:t>2.1</w:t>
      </w:r>
      <w:r>
        <w:rPr>
          <w:rFonts w:ascii="Times New Roman" w:hAnsi="Times New Roman" w:eastAsia="Times New Roman" w:cs="Times New Roman"/>
          <w:sz w:val="24"/>
          <w:szCs w:val="24"/>
          <w:rtl w:val="0"/>
        </w:rPr>
        <w:t>.0</w:t>
      </w:r>
      <w:r>
        <w:rPr>
          <w:rFonts w:ascii="Times New Roman" w:hAnsi="Times New Roman" w:eastAsia="Times New Roman" w:cs="Times New Roman"/>
          <w:sz w:val="24"/>
          <w:szCs w:val="24"/>
          <w:vertAlign w:val="baseline"/>
          <w:rtl w:val="0"/>
        </w:rPr>
        <w:t xml:space="preserve"> </w:t>
      </w:r>
      <w:r>
        <w:fldChar w:fldCharType="begin"/>
      </w:r>
      <w:r>
        <w:instrText xml:space="preserve"> HYPERLINK "https://www.trustradius.com/products/import-io/reviews" </w:instrText>
      </w:r>
      <w:r>
        <w:fldChar w:fldCharType="separate"/>
      </w:r>
      <w:r>
        <w:rPr>
          <w:rFonts w:ascii="Times New Roman" w:hAnsi="Times New Roman" w:eastAsia="Times New Roman" w:cs="Times New Roman"/>
          <w:color w:val="111111"/>
          <w:sz w:val="24"/>
          <w:szCs w:val="24"/>
          <w:u w:val="single"/>
          <w:vertAlign w:val="baseline"/>
          <w:rtl w:val="0"/>
        </w:rPr>
        <w:t>Import.io</w:t>
      </w:r>
      <w:bookmarkEnd w:id="51"/>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52" w:name="_heading=h.3u2rp3q" w:colFirst="0" w:colLast="0"/>
      <w:bookmarkEnd w:id="52"/>
      <w:r>
        <w:fldChar w:fldCharType="end"/>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Import.io provides a way for anyone with web data to extract information with a very user-friendly, intuitive, and interactive interface. The cloud-based scraping platform can structure data found behind images, login </w:t>
      </w:r>
      <w:r>
        <w:rPr>
          <w:rFonts w:ascii="Times New Roman" w:hAnsi="Times New Roman" w:eastAsia="Times New Roman" w:cs="Times New Roman"/>
          <w:sz w:val="24"/>
          <w:szCs w:val="24"/>
          <w:highlight w:val="white"/>
          <w:rtl w:val="0"/>
        </w:rPr>
        <w:t>screens,and</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hundreds of web pages with absolutely no coding. Monitoring website changes and the ability to integrate with a few reporting tools and apps make it a great option for enterprises with a pressing scraping need.</w:t>
      </w:r>
    </w:p>
    <w:p>
      <w:pPr>
        <w:pStyle w:val="4"/>
        <w:spacing w:before="240" w:after="40" w:line="360" w:lineRule="auto"/>
        <w:jc w:val="both"/>
        <w:rPr>
          <w:rFonts w:ascii="Times New Roman" w:hAnsi="Times New Roman" w:eastAsia="Times New Roman" w:cs="Times New Roman"/>
          <w:sz w:val="24"/>
          <w:szCs w:val="24"/>
          <w:vertAlign w:val="baseline"/>
        </w:rPr>
      </w:pPr>
      <w:bookmarkStart w:id="53" w:name="_heading=h.1y810tw" w:colFirst="0" w:colLast="0"/>
      <w:bookmarkEnd w:id="53"/>
      <w:bookmarkStart w:id="54" w:name="_Toc23354"/>
      <w:r>
        <w:rPr>
          <w:rFonts w:ascii="Times New Roman" w:hAnsi="Times New Roman" w:eastAsia="Times New Roman" w:cs="Times New Roman"/>
          <w:sz w:val="24"/>
          <w:szCs w:val="24"/>
          <w:vertAlign w:val="baseline"/>
          <w:rtl w:val="0"/>
        </w:rPr>
        <w:t>2.1.1 Pros:</w:t>
      </w:r>
      <w:bookmarkEnd w:id="54"/>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55" w:name="_heading=h.2981zbj" w:colFirst="0" w:colLast="0"/>
      <w:bookmarkEnd w:id="55"/>
      <w:r>
        <w:rPr>
          <w:rFonts w:ascii="Times New Roman" w:hAnsi="Times New Roman" w:eastAsia="Times New Roman" w:cs="Times New Roman"/>
          <w:i w:val="0"/>
          <w:smallCaps w:val="0"/>
          <w:strike w:val="0"/>
          <w:color w:val="111111"/>
          <w:sz w:val="24"/>
          <w:szCs w:val="24"/>
          <w:highlight w:val="white"/>
          <w:u w:val="none"/>
          <w:vertAlign w:val="baseline"/>
          <w:rtl w:val="0"/>
        </w:rPr>
        <w:t xml:space="preserve">● A simple and </w:t>
      </w:r>
      <w:r>
        <w:rPr>
          <w:rFonts w:ascii="Times New Roman" w:hAnsi="Times New Roman" w:eastAsia="Times New Roman" w:cs="Times New Roman"/>
          <w:color w:val="111111"/>
          <w:sz w:val="24"/>
          <w:szCs w:val="24"/>
          <w:highlight w:val="white"/>
          <w:rtl w:val="0"/>
        </w:rPr>
        <w:t>lightweight</w:t>
      </w:r>
      <w:r>
        <w:rPr>
          <w:rFonts w:ascii="Times New Roman" w:hAnsi="Times New Roman" w:eastAsia="Times New Roman" w:cs="Times New Roman"/>
          <w:i w:val="0"/>
          <w:smallCaps w:val="0"/>
          <w:strike w:val="0"/>
          <w:color w:val="111111"/>
          <w:sz w:val="24"/>
          <w:szCs w:val="24"/>
          <w:highlight w:val="white"/>
          <w:u w:val="none"/>
          <w:vertAlign w:val="baseline"/>
          <w:rtl w:val="0"/>
        </w:rPr>
        <w:t xml:space="preserve"> UI that works well for non-coders looking to build their list of prospects or track price changes.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56" w:name="_heading=h.odc9jc" w:colFirst="0" w:colLast="0"/>
      <w:bookmarkEnd w:id="56"/>
      <w:r>
        <w:rPr>
          <w:rFonts w:ascii="Times New Roman" w:hAnsi="Times New Roman" w:eastAsia="Times New Roman" w:cs="Times New Roman"/>
          <w:i w:val="0"/>
          <w:smallCaps w:val="0"/>
          <w:strike w:val="0"/>
          <w:color w:val="111111"/>
          <w:sz w:val="24"/>
          <w:szCs w:val="24"/>
          <w:highlight w:val="white"/>
          <w:u w:val="none"/>
          <w:vertAlign w:val="baseline"/>
          <w:rtl w:val="0"/>
        </w:rPr>
        <w:t>● It is a viable option for scraping at a reasonable speed efficiently from different websites concurrently.</w:t>
      </w:r>
    </w:p>
    <w:p>
      <w:pPr>
        <w:pStyle w:val="4"/>
        <w:spacing w:before="240" w:after="40" w:line="360" w:lineRule="auto"/>
        <w:jc w:val="both"/>
        <w:rPr>
          <w:rFonts w:ascii="Times New Roman" w:hAnsi="Times New Roman" w:eastAsia="Times New Roman" w:cs="Times New Roman"/>
          <w:sz w:val="24"/>
          <w:szCs w:val="24"/>
          <w:vertAlign w:val="baseline"/>
        </w:rPr>
      </w:pPr>
      <w:bookmarkStart w:id="57" w:name="_heading=h.4i7ojhp" w:colFirst="0" w:colLast="0"/>
      <w:bookmarkEnd w:id="57"/>
      <w:bookmarkStart w:id="58" w:name="_Toc31661"/>
      <w:r>
        <w:rPr>
          <w:rFonts w:ascii="Times New Roman" w:hAnsi="Times New Roman" w:eastAsia="Times New Roman" w:cs="Times New Roman"/>
          <w:sz w:val="24"/>
          <w:szCs w:val="24"/>
          <w:vertAlign w:val="baseline"/>
          <w:rtl w:val="0"/>
        </w:rPr>
        <w:t>2.1.1 Cons:</w:t>
      </w:r>
      <w:bookmarkEnd w:id="58"/>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111111"/>
          <w:sz w:val="24"/>
          <w:szCs w:val="24"/>
          <w:highlight w:val="white"/>
          <w:u w:val="none"/>
          <w:vertAlign w:val="baseline"/>
        </w:rPr>
      </w:pPr>
      <w:r>
        <w:rPr>
          <w:rFonts w:ascii="Times New Roman" w:hAnsi="Times New Roman" w:eastAsia="Times New Roman" w:cs="Times New Roman"/>
          <w:i w:val="0"/>
          <w:smallCaps w:val="0"/>
          <w:strike w:val="0"/>
          <w:color w:val="111111"/>
          <w:sz w:val="24"/>
          <w:szCs w:val="24"/>
          <w:highlight w:val="white"/>
          <w:u w:val="none"/>
          <w:vertAlign w:val="baseline"/>
          <w:rtl w:val="0"/>
        </w:rPr>
        <w:t>● It is expensive to use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80" w:after="8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59" w:name="_heading=h.38czs75" w:colFirst="0" w:colLast="0"/>
      <w:bookmarkEnd w:id="59"/>
      <w:r>
        <w:rPr>
          <w:rFonts w:ascii="Times New Roman" w:hAnsi="Times New Roman" w:eastAsia="Times New Roman" w:cs="Times New Roman"/>
          <w:b/>
          <w:i w:val="0"/>
          <w:smallCaps w:val="0"/>
          <w:strike w:val="0"/>
          <w:color w:val="000000"/>
          <w:sz w:val="24"/>
          <w:szCs w:val="24"/>
          <w:highlight w:val="white"/>
          <w:u w:val="none"/>
          <w:vertAlign w:val="baseline"/>
          <w:rtl w:val="0"/>
        </w:rPr>
        <w:t>2.1.2 Dexi.io</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0" w:name="_heading=h.1nia2ey" w:colFirst="0" w:colLast="0"/>
      <w:bookmarkEnd w:id="60"/>
      <w:r>
        <w:rPr>
          <w:rFonts w:ascii="Times New Roman" w:hAnsi="Times New Roman" w:eastAsia="Times New Roman" w:cs="Times New Roman"/>
          <w:i w:val="0"/>
          <w:smallCaps w:val="0"/>
          <w:strike w:val="0"/>
          <w:color w:val="111111"/>
          <w:sz w:val="24"/>
          <w:szCs w:val="24"/>
          <w:highlight w:val="white"/>
          <w:u w:val="none"/>
          <w:vertAlign w:val="baseline"/>
          <w:rtl w:val="0"/>
        </w:rPr>
        <w:t xml:space="preserve">Dexi.io is another visually stunning extraction automation tool positioned for commercial purposes and is available as a hassle-free browser app. Dexi has provisions for creating robots that can work as an extractor or crawler or perform ETL data cleansing tasks after extraction in the form of Dexi Pipes. The powerful scraping tool gives suggestions after data selection on the web page for intelligent extraction features that resolve pagination issues, perform extraction in a loop, and </w:t>
      </w:r>
      <w:r>
        <w:rPr>
          <w:rFonts w:ascii="Times New Roman" w:hAnsi="Times New Roman" w:eastAsia="Times New Roman" w:cs="Times New Roman"/>
          <w:color w:val="111111"/>
          <w:sz w:val="24"/>
          <w:szCs w:val="24"/>
          <w:highlight w:val="white"/>
          <w:rtl w:val="0"/>
        </w:rPr>
        <w:t>take</w:t>
      </w:r>
      <w:r>
        <w:rPr>
          <w:rFonts w:ascii="Times New Roman" w:hAnsi="Times New Roman" w:eastAsia="Times New Roman" w:cs="Times New Roman"/>
          <w:i w:val="0"/>
          <w:smallCaps w:val="0"/>
          <w:strike w:val="0"/>
          <w:color w:val="111111"/>
          <w:sz w:val="24"/>
          <w:szCs w:val="24"/>
          <w:highlight w:val="white"/>
          <w:u w:val="none"/>
          <w:vertAlign w:val="baseline"/>
          <w:rtl w:val="0"/>
        </w:rPr>
        <w:t xml:space="preserve"> screenshots of web pages.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2.1.2.1 Pros: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1" w:name="_heading=h.47hxl2r" w:colFirst="0" w:colLast="0"/>
      <w:bookmarkEnd w:id="61"/>
      <w:r>
        <w:rPr>
          <w:rFonts w:ascii="Times New Roman" w:hAnsi="Times New Roman" w:eastAsia="Times New Roman" w:cs="Times New Roman"/>
          <w:i w:val="0"/>
          <w:smallCaps w:val="0"/>
          <w:strike w:val="0"/>
          <w:color w:val="111111"/>
          <w:sz w:val="24"/>
          <w:szCs w:val="24"/>
          <w:highlight w:val="white"/>
          <w:u w:val="none"/>
          <w:vertAlign w:val="baseline"/>
          <w:rtl w:val="0"/>
        </w:rPr>
        <w:t>● There are no tough set-up routines that you must follow. Sign up and the browser app opens for you to create your robot. Their awesome support team will help you with the bot creation in case you hit a roadblock.</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r>
        <w:rPr>
          <w:rFonts w:ascii="Times New Roman" w:hAnsi="Times New Roman" w:eastAsia="Times New Roman" w:cs="Times New Roman"/>
          <w:i w:val="0"/>
          <w:smallCaps w:val="0"/>
          <w:strike w:val="0"/>
          <w:color w:val="111111"/>
          <w:sz w:val="24"/>
          <w:szCs w:val="24"/>
          <w:highlight w:val="white"/>
          <w:u w:val="none"/>
          <w:vertAlign w:val="baseline"/>
          <w:rtl w:val="0"/>
        </w:rPr>
        <w:t>● For a commercial tool, it is a bit affordable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2.1.2.2 Cons: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2" w:name="_heading=h.2mn7vak" w:colFirst="0" w:colLast="0"/>
      <w:bookmarkEnd w:id="62"/>
      <w:r>
        <w:rPr>
          <w:rFonts w:ascii="Times New Roman" w:hAnsi="Times New Roman" w:eastAsia="Times New Roman" w:cs="Times New Roman"/>
          <w:i w:val="0"/>
          <w:smallCaps w:val="0"/>
          <w:strike w:val="0"/>
          <w:color w:val="111111"/>
          <w:sz w:val="24"/>
          <w:szCs w:val="24"/>
          <w:highlight w:val="white"/>
          <w:u w:val="none"/>
          <w:vertAlign w:val="baseline"/>
          <w:rtl w:val="0"/>
        </w:rPr>
        <w:t>● The concept of an add-on in Dexi.io, though attractive at first, becomes a handful to maintain as the add-on increases and so does the cost for any add-on in the store.</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3" w:name="_heading=h.11si5id" w:colFirst="0" w:colLast="0"/>
      <w:bookmarkEnd w:id="63"/>
      <w:r>
        <w:rPr>
          <w:rFonts w:ascii="Times New Roman" w:hAnsi="Times New Roman" w:eastAsia="Times New Roman" w:cs="Times New Roman"/>
          <w:i w:val="0"/>
          <w:smallCaps w:val="0"/>
          <w:strike w:val="0"/>
          <w:color w:val="111111"/>
          <w:sz w:val="24"/>
          <w:szCs w:val="24"/>
          <w:highlight w:val="white"/>
          <w:u w:val="none"/>
          <w:vertAlign w:val="baseline"/>
          <w:rtl w:val="0"/>
        </w:rPr>
        <w:t>● There are slight murmurs and grunts about the product documentation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80" w:after="80" w:line="360" w:lineRule="auto"/>
        <w:ind w:left="0" w:right="0" w:firstLine="0"/>
        <w:jc w:val="both"/>
        <w:rPr>
          <w:rFonts w:ascii="Times New Roman" w:hAnsi="Times New Roman" w:eastAsia="Times New Roman" w:cs="Times New Roman"/>
          <w:b/>
          <w:i w:val="0"/>
          <w:smallCaps w:val="0"/>
          <w:strike w:val="0"/>
          <w:color w:val="111111"/>
          <w:sz w:val="24"/>
          <w:szCs w:val="24"/>
          <w:highlight w:val="white"/>
          <w:u w:val="single"/>
          <w:vertAlign w:val="baseline"/>
        </w:rPr>
      </w:pPr>
      <w:bookmarkStart w:id="64" w:name="_heading=h.3ls5o66" w:colFirst="0" w:colLast="0"/>
      <w:bookmarkEnd w:id="64"/>
      <w:r>
        <w:rPr>
          <w:rFonts w:ascii="Times New Roman" w:hAnsi="Times New Roman" w:eastAsia="Times New Roman" w:cs="Times New Roman"/>
          <w:b/>
          <w:sz w:val="24"/>
          <w:szCs w:val="24"/>
          <w:highlight w:val="white"/>
          <w:rtl w:val="0"/>
        </w:rPr>
        <w:t>2.1.3 Octoparse</w:t>
      </w:r>
      <w:r>
        <w:fldChar w:fldCharType="begin"/>
      </w:r>
      <w:r>
        <w:instrText xml:space="preserve"> HYPERLINK "https://www.octoparse.com/" </w:instrText>
      </w:r>
      <w:r>
        <w:fldChar w:fldCharType="separate"/>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line="360" w:lineRule="auto"/>
        <w:ind w:left="0" w:right="0" w:firstLine="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5" w:name="_heading=h.20xfydz" w:colFirst="0" w:colLast="0"/>
      <w:bookmarkEnd w:id="65"/>
      <w:r>
        <w:fldChar w:fldCharType="end"/>
      </w:r>
      <w:r>
        <w:rPr>
          <w:rFonts w:ascii="Times New Roman" w:hAnsi="Times New Roman" w:eastAsia="Times New Roman" w:cs="Times New Roman"/>
          <w:i w:val="0"/>
          <w:smallCaps w:val="0"/>
          <w:strike w:val="0"/>
          <w:color w:val="111111"/>
          <w:sz w:val="24"/>
          <w:szCs w:val="24"/>
          <w:highlight w:val="white"/>
          <w:u w:val="none"/>
          <w:vertAlign w:val="baseline"/>
          <w:rtl w:val="0"/>
        </w:rPr>
        <w:t>The blue Octo promises data at your fingertips with no programming at all. It has an intuitive point-and-click interface that supports infinite scrolling, log-in authentication, multi-format data export and supports unlimited pages per crawl in its free plan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240" w:after="120" w:line="360" w:lineRule="auto"/>
        <w:ind w:left="0" w:right="0" w:firstLine="0"/>
        <w:jc w:val="both"/>
        <w:rPr>
          <w:rFonts w:ascii="Times New Roman" w:hAnsi="Times New Roman" w:eastAsia="Times New Roman" w:cs="Times New Roman"/>
          <w:b/>
          <w:i w:val="0"/>
          <w:smallCaps w:val="0"/>
          <w:strike w:val="0"/>
          <w:color w:val="111111"/>
          <w:sz w:val="24"/>
          <w:szCs w:val="24"/>
          <w:highlight w:val="white"/>
          <w:u w:val="none"/>
          <w:vertAlign w:val="baseline"/>
        </w:rPr>
      </w:pPr>
      <w:r>
        <w:rPr>
          <w:rFonts w:ascii="Times New Roman" w:hAnsi="Times New Roman" w:eastAsia="Times New Roman" w:cs="Times New Roman"/>
          <w:b/>
          <w:i w:val="0"/>
          <w:smallCaps w:val="0"/>
          <w:strike w:val="0"/>
          <w:color w:val="111111"/>
          <w:sz w:val="24"/>
          <w:szCs w:val="24"/>
          <w:highlight w:val="white"/>
          <w:u w:val="none"/>
          <w:vertAlign w:val="baseline"/>
          <w:rtl w:val="0"/>
        </w:rPr>
        <w:t>2.1.3.1 Pros: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6" w:name="_heading=h.4kx3h1s" w:colFirst="0" w:colLast="0"/>
      <w:bookmarkEnd w:id="66"/>
      <w:r>
        <w:rPr>
          <w:rFonts w:ascii="Times New Roman" w:hAnsi="Times New Roman" w:eastAsia="Times New Roman" w:cs="Times New Roman"/>
          <w:i w:val="0"/>
          <w:smallCaps w:val="0"/>
          <w:strike w:val="0"/>
          <w:color w:val="111111"/>
          <w:sz w:val="24"/>
          <w:szCs w:val="24"/>
          <w:highlight w:val="white"/>
          <w:u w:val="none"/>
          <w:vertAlign w:val="baseline"/>
          <w:rtl w:val="0"/>
        </w:rPr>
        <w:t>● Scheduled crawling features and provision for unlimited web pages per crawl make it an ideal choice for price monitoring scenarios.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7" w:name="_heading=h.302dr9l" w:colFirst="0" w:colLast="0"/>
      <w:bookmarkEnd w:id="67"/>
      <w:r>
        <w:rPr>
          <w:rFonts w:ascii="Times New Roman" w:hAnsi="Times New Roman" w:eastAsia="Times New Roman" w:cs="Times New Roman"/>
          <w:i w:val="0"/>
          <w:smallCaps w:val="0"/>
          <w:strike w:val="0"/>
          <w:color w:val="111111"/>
          <w:sz w:val="24"/>
          <w:szCs w:val="24"/>
          <w:highlight w:val="white"/>
          <w:u w:val="none"/>
          <w:vertAlign w:val="baseline"/>
          <w:rtl w:val="0"/>
        </w:rPr>
        <w:t>● Features provided in their free plan are more than enough if you are looking for an effective one-time, off-the-shelf solution with good user guide documentation. Also, precise extraction of data can be achieved with their in-built XPath and Regex tools.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180" w:right="0" w:firstLine="0"/>
        <w:jc w:val="both"/>
        <w:rPr>
          <w:rFonts w:ascii="Times New Roman" w:hAnsi="Times New Roman" w:eastAsia="Times New Roman" w:cs="Times New Roman"/>
          <w:b/>
          <w:i w:val="0"/>
          <w:smallCaps w:val="0"/>
          <w:strike w:val="0"/>
          <w:color w:val="111111"/>
          <w:sz w:val="24"/>
          <w:szCs w:val="24"/>
          <w:highlight w:val="white"/>
          <w:u w:val="none"/>
          <w:vertAlign w:val="baseline"/>
        </w:rPr>
      </w:pPr>
      <w:r>
        <w:rPr>
          <w:rFonts w:ascii="Times New Roman" w:hAnsi="Times New Roman" w:eastAsia="Times New Roman" w:cs="Times New Roman"/>
          <w:b/>
          <w:i w:val="0"/>
          <w:smallCaps w:val="0"/>
          <w:strike w:val="0"/>
          <w:color w:val="111111"/>
          <w:sz w:val="24"/>
          <w:szCs w:val="24"/>
          <w:highlight w:val="white"/>
          <w:u w:val="none"/>
          <w:vertAlign w:val="baseline"/>
          <w:rtl w:val="0"/>
        </w:rPr>
        <w:t>2.1.3.2 Cons: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8" w:name="_heading=h.1f7o1he" w:colFirst="0" w:colLast="0"/>
      <w:bookmarkEnd w:id="68"/>
      <w:r>
        <w:rPr>
          <w:rFonts w:ascii="Times New Roman" w:hAnsi="Times New Roman" w:eastAsia="Times New Roman" w:cs="Times New Roman"/>
          <w:i w:val="0"/>
          <w:smallCaps w:val="0"/>
          <w:strike w:val="0"/>
          <w:color w:val="111111"/>
          <w:sz w:val="24"/>
          <w:szCs w:val="24"/>
          <w:highlight w:val="white"/>
          <w:u w:val="none"/>
          <w:vertAlign w:val="baseline"/>
          <w:rtl w:val="0"/>
        </w:rPr>
        <w:t>● Octoparse is yet to add pdf-data extraction and image extraction features (just image URL is fetched) so calling it a complete web data extraction tool would be a tall claim.</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69" w:name="_heading=h.3z7bk57" w:colFirst="0" w:colLast="0"/>
      <w:bookmarkEnd w:id="69"/>
      <w:r>
        <w:rPr>
          <w:rFonts w:ascii="Times New Roman" w:hAnsi="Times New Roman" w:eastAsia="Times New Roman" w:cs="Times New Roman"/>
          <w:i w:val="0"/>
          <w:smallCaps w:val="0"/>
          <w:strike w:val="0"/>
          <w:color w:val="111111"/>
          <w:sz w:val="24"/>
          <w:szCs w:val="24"/>
          <w:highlight w:val="white"/>
          <w:u w:val="none"/>
          <w:vertAlign w:val="baseline"/>
          <w:rtl w:val="0"/>
        </w:rPr>
        <w:t>● Customer support is not great for the product and timely responses are not to be expected.</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80" w:after="80" w:line="360" w:lineRule="auto"/>
        <w:ind w:left="0" w:right="0" w:firstLine="0"/>
        <w:jc w:val="both"/>
        <w:rPr>
          <w:rFonts w:ascii="Times New Roman" w:hAnsi="Times New Roman" w:eastAsia="Times New Roman" w:cs="Times New Roman"/>
          <w:b/>
          <w:i w:val="0"/>
          <w:smallCaps w:val="0"/>
          <w:strike w:val="0"/>
          <w:color w:val="211F1F"/>
          <w:sz w:val="24"/>
          <w:szCs w:val="24"/>
          <w:highlight w:val="white"/>
          <w:u w:val="single"/>
          <w:vertAlign w:val="baseline"/>
        </w:rPr>
      </w:pPr>
      <w:bookmarkStart w:id="70" w:name="_heading=h.2eclud0" w:colFirst="0" w:colLast="0"/>
      <w:bookmarkEnd w:id="70"/>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2.1.4 </w:t>
      </w:r>
      <w:r>
        <w:fldChar w:fldCharType="begin"/>
      </w:r>
      <w:r>
        <w:instrText xml:space="preserve"> HYPERLINK "https://www.parsehub.com/" </w:instrText>
      </w:r>
      <w:r>
        <w:fldChar w:fldCharType="separate"/>
      </w:r>
      <w:r>
        <w:rPr>
          <w:rFonts w:ascii="Times New Roman" w:hAnsi="Times New Roman" w:eastAsia="Times New Roman" w:cs="Times New Roman"/>
          <w:b/>
          <w:i w:val="0"/>
          <w:smallCaps w:val="0"/>
          <w:strike w:val="0"/>
          <w:color w:val="211F1F"/>
          <w:sz w:val="24"/>
          <w:szCs w:val="24"/>
          <w:highlight w:val="white"/>
          <w:u w:val="single"/>
          <w:vertAlign w:val="baseline"/>
          <w:rtl w:val="0"/>
        </w:rPr>
        <w:t>Parse Hub</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FFFFFF"/>
        <w:spacing w:before="240" w:after="240" w:line="360" w:lineRule="auto"/>
        <w:ind w:left="0" w:right="0" w:firstLine="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71" w:name="_heading=h.thw4kt" w:colFirst="0" w:colLast="0"/>
      <w:bookmarkEnd w:id="71"/>
      <w:r>
        <w:fldChar w:fldCharType="end"/>
      </w:r>
      <w:r>
        <w:rPr>
          <w:rFonts w:ascii="Times New Roman" w:hAnsi="Times New Roman" w:eastAsia="Times New Roman" w:cs="Times New Roman"/>
          <w:i w:val="0"/>
          <w:smallCaps w:val="0"/>
          <w:strike w:val="0"/>
          <w:color w:val="111111"/>
          <w:sz w:val="24"/>
          <w:szCs w:val="24"/>
          <w:highlight w:val="white"/>
          <w:u w:val="none"/>
          <w:vertAlign w:val="baseline"/>
          <w:rtl w:val="0"/>
        </w:rPr>
        <w:t>A desktop app that offers a graphical interface to select and extract the data of your choice from JavaScript and AJAX pages as well and is supported by Windows, Mac OS X, and Linux. It can scrape through nested comments, maps, images, calendars, and pop-ups too. There is also a browser-based extension to launch your scrape instantly.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2.1.4.1 Pros: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r>
        <w:rPr>
          <w:rFonts w:ascii="Times New Roman" w:hAnsi="Times New Roman" w:eastAsia="Times New Roman" w:cs="Times New Roman"/>
          <w:i w:val="0"/>
          <w:smallCaps w:val="0"/>
          <w:strike w:val="0"/>
          <w:color w:val="111111"/>
          <w:sz w:val="24"/>
          <w:szCs w:val="24"/>
          <w:highlight w:val="white"/>
          <w:u w:val="none"/>
          <w:vertAlign w:val="baseline"/>
          <w:rtl w:val="0"/>
        </w:rPr>
        <w:t>● Parse Hub has a rich UI and pulls data from many tricky areas of a website, unlike other scrapers.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r>
        <w:rPr>
          <w:rFonts w:ascii="Times New Roman" w:hAnsi="Times New Roman" w:eastAsia="Times New Roman" w:cs="Times New Roman"/>
          <w:i w:val="0"/>
          <w:smallCaps w:val="0"/>
          <w:strike w:val="0"/>
          <w:color w:val="111111"/>
          <w:sz w:val="24"/>
          <w:szCs w:val="24"/>
          <w:highlight w:val="white"/>
          <w:u w:val="none"/>
          <w:vertAlign w:val="baseline"/>
          <w:rtl w:val="0"/>
        </w:rPr>
        <w:t>● Developers can play with Parse Hub's Restful API for good data access after they are happy with the one-off scrape.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2.1.4.2 Cons:</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0" w:line="360" w:lineRule="auto"/>
        <w:ind w:left="108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r>
        <w:rPr>
          <w:rFonts w:ascii="Times New Roman" w:hAnsi="Times New Roman" w:eastAsia="Times New Roman" w:cs="Times New Roman"/>
          <w:i w:val="0"/>
          <w:smallCaps w:val="0"/>
          <w:strike w:val="0"/>
          <w:color w:val="111111"/>
          <w:sz w:val="24"/>
          <w:szCs w:val="24"/>
          <w:highlight w:val="white"/>
          <w:u w:val="none"/>
          <w:vertAlign w:val="baseline"/>
          <w:rtl w:val="0"/>
        </w:rPr>
        <w:t>● Expensive to use.</w:t>
      </w:r>
    </w:p>
    <w:p>
      <w:pPr>
        <w:keepNext w:val="0"/>
        <w:keepLines w:val="0"/>
        <w:pageBreakBefore w:val="0"/>
        <w:widowControl/>
        <w:pBdr>
          <w:top w:val="none" w:color="000000" w:sz="0" w:space="0"/>
          <w:left w:val="none" w:color="000000" w:sz="0" w:space="5"/>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111111"/>
          <w:sz w:val="24"/>
          <w:szCs w:val="24"/>
          <w:highlight w:val="white"/>
          <w:u w:val="none"/>
          <w:vertAlign w:val="baseline"/>
        </w:rPr>
      </w:pPr>
      <w:bookmarkStart w:id="72" w:name="_heading=h.3dhjn8m" w:colFirst="0" w:colLast="0"/>
      <w:bookmarkEnd w:id="72"/>
      <w:r>
        <w:rPr>
          <w:rFonts w:ascii="Times New Roman" w:hAnsi="Times New Roman" w:eastAsia="Times New Roman" w:cs="Times New Roman"/>
          <w:i w:val="0"/>
          <w:smallCaps w:val="0"/>
          <w:strike w:val="0"/>
          <w:color w:val="111111"/>
          <w:sz w:val="24"/>
          <w:szCs w:val="24"/>
          <w:highlight w:val="white"/>
          <w:u w:val="none"/>
          <w:vertAlign w:val="baseline"/>
          <w:rtl w:val="0"/>
        </w:rPr>
        <w:t xml:space="preserve">● </w:t>
      </w:r>
      <w:r>
        <w:rPr>
          <w:rFonts w:ascii="Times New Roman" w:hAnsi="Times New Roman" w:eastAsia="Times New Roman" w:cs="Times New Roman"/>
          <w:color w:val="111111"/>
          <w:sz w:val="24"/>
          <w:szCs w:val="24"/>
          <w:highlight w:val="white"/>
          <w:rtl w:val="0"/>
        </w:rPr>
        <w:t>The speed</w:t>
      </w:r>
      <w:r>
        <w:rPr>
          <w:rFonts w:ascii="Times New Roman" w:hAnsi="Times New Roman" w:eastAsia="Times New Roman" w:cs="Times New Roman"/>
          <w:i w:val="0"/>
          <w:smallCaps w:val="0"/>
          <w:strike w:val="0"/>
          <w:color w:val="111111"/>
          <w:sz w:val="24"/>
          <w:szCs w:val="24"/>
          <w:highlight w:val="white"/>
          <w:u w:val="none"/>
          <w:vertAlign w:val="baseline"/>
          <w:rtl w:val="0"/>
        </w:rPr>
        <w:t xml:space="preserve"> at which scrape is performed needs to be vastly improved which also slows down the rate at which large volume scrape is done.</w:t>
      </w:r>
    </w:p>
    <w:p>
      <w:pPr>
        <w:pStyle w:val="3"/>
        <w:pBdr>
          <w:top w:val="none" w:color="000000" w:sz="0" w:space="0"/>
          <w:left w:val="none" w:color="000000" w:sz="0" w:space="0"/>
          <w:bottom w:val="none" w:color="000000" w:sz="0" w:space="0"/>
          <w:right w:val="none" w:color="000000" w:sz="0" w:space="0"/>
          <w:between w:val="none" w:color="000000" w:sz="0" w:space="0"/>
        </w:pBdr>
        <w:spacing w:before="360" w:after="80" w:line="360" w:lineRule="auto"/>
        <w:jc w:val="both"/>
        <w:rPr>
          <w:rFonts w:ascii="Times New Roman" w:hAnsi="Times New Roman" w:eastAsia="Times New Roman" w:cs="Times New Roman"/>
          <w:sz w:val="24"/>
          <w:szCs w:val="24"/>
          <w:vertAlign w:val="baseline"/>
        </w:rPr>
      </w:pPr>
      <w:bookmarkStart w:id="73" w:name="_heading=h.1smtxgf" w:colFirst="0" w:colLast="0"/>
      <w:bookmarkEnd w:id="73"/>
      <w:bookmarkStart w:id="74" w:name="_Toc2841"/>
      <w:r>
        <w:rPr>
          <w:rFonts w:ascii="Times New Roman" w:hAnsi="Times New Roman" w:eastAsia="Times New Roman" w:cs="Times New Roman"/>
          <w:sz w:val="24"/>
          <w:szCs w:val="24"/>
          <w:vertAlign w:val="baseline"/>
          <w:rtl w:val="0"/>
        </w:rPr>
        <w:t>2.2 Proposed Web Scraping System</w:t>
      </w:r>
      <w:bookmarkEnd w:id="74"/>
    </w:p>
    <w:p>
      <w:pPr>
        <w:pStyle w:val="3"/>
        <w:pBdr>
          <w:top w:val="none" w:color="000000" w:sz="0" w:space="0"/>
          <w:left w:val="none" w:color="000000" w:sz="0" w:space="0"/>
          <w:bottom w:val="none" w:color="000000" w:sz="0" w:space="0"/>
          <w:right w:val="none" w:color="000000" w:sz="0" w:space="0"/>
          <w:between w:val="none" w:color="000000" w:sz="0" w:space="0"/>
        </w:pBdr>
        <w:spacing w:before="280" w:after="80" w:line="360" w:lineRule="auto"/>
        <w:jc w:val="both"/>
        <w:rPr>
          <w:rFonts w:ascii="Times New Roman" w:hAnsi="Times New Roman" w:eastAsia="Times New Roman" w:cs="Times New Roman"/>
          <w:sz w:val="24"/>
          <w:szCs w:val="24"/>
          <w:vertAlign w:val="baseline"/>
        </w:rPr>
      </w:pPr>
      <w:bookmarkStart w:id="75" w:name="_heading=h.4cmhg48" w:colFirst="0" w:colLast="0"/>
      <w:bookmarkEnd w:id="75"/>
      <w:bookmarkStart w:id="76" w:name="_Toc6135"/>
      <w:r>
        <w:rPr>
          <w:rFonts w:ascii="Times New Roman" w:hAnsi="Times New Roman" w:eastAsia="Times New Roman" w:cs="Times New Roman"/>
          <w:sz w:val="24"/>
          <w:szCs w:val="24"/>
          <w:vertAlign w:val="baseline"/>
          <w:rtl w:val="0"/>
        </w:rPr>
        <w:t>2.2.1 System Architecture</w:t>
      </w:r>
      <w:bookmarkEnd w:id="76"/>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The researcher proposes an improved enterprise scraping software (EMIS) </w:t>
      </w:r>
      <w:r>
        <w:rPr>
          <w:rFonts w:ascii="Times New Roman" w:hAnsi="Times New Roman" w:eastAsia="Times New Roman" w:cs="Times New Roman"/>
          <w:sz w:val="24"/>
          <w:szCs w:val="24"/>
          <w:highlight w:val="white"/>
          <w:rtl w:val="0"/>
        </w:rPr>
        <w:t>that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is affordable and has improvised scraping and data analysis techniques. The objective is to avail a cheaper and </w:t>
      </w:r>
      <w:r>
        <w:rPr>
          <w:rFonts w:ascii="Times New Roman" w:hAnsi="Times New Roman" w:eastAsia="Times New Roman" w:cs="Times New Roman"/>
          <w:sz w:val="24"/>
          <w:szCs w:val="24"/>
          <w:highlight w:val="white"/>
          <w:rtl w:val="0"/>
        </w:rPr>
        <w:t xml:space="preserve">more </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convenient way for both small and large businesses to be able to manage their waste efficiently </w:t>
      </w:r>
      <w:r>
        <w:rPr>
          <w:rFonts w:ascii="Times New Roman" w:hAnsi="Times New Roman" w:eastAsia="Times New Roman" w:cs="Times New Roman"/>
          <w:sz w:val="24"/>
          <w:szCs w:val="24"/>
          <w:highlight w:val="white"/>
          <w:rtl w:val="0"/>
        </w:rPr>
        <w:t>and maximize</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income.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In the proposed implementation, an authorized user </w:t>
      </w:r>
      <w:r>
        <w:rPr>
          <w:rFonts w:ascii="Times New Roman" w:hAnsi="Times New Roman" w:eastAsia="Times New Roman" w:cs="Times New Roman"/>
          <w:sz w:val="24"/>
          <w:szCs w:val="24"/>
          <w:highlight w:val="white"/>
          <w:rtl w:val="0"/>
        </w:rPr>
        <w:t>is able</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to login into the system and the system will initiate a web crawling bot which automatically begins data mining of selected target websites. The bot will collect data from the target websites and store it in the form of tuples and dictionaries for easy analysis. The tuples are then striped to get specific sensible information about waste </w:t>
      </w:r>
      <w:r>
        <w:rPr>
          <w:rFonts w:ascii="Times New Roman" w:hAnsi="Times New Roman" w:eastAsia="Times New Roman" w:cs="Times New Roman"/>
          <w:sz w:val="24"/>
          <w:szCs w:val="24"/>
          <w:highlight w:val="white"/>
          <w:rtl w:val="0"/>
        </w:rPr>
        <w:t>product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management. The system also identifies different industrial wastes and suggests possible related industries that can be established to consume the waste and produce other valuable goods instead of dumping the waste.</w:t>
      </w:r>
    </w:p>
    <w:p>
      <w:pPr>
        <w:pStyle w:val="3"/>
        <w:pBdr>
          <w:top w:val="none" w:color="000000" w:sz="0" w:space="0"/>
          <w:left w:val="none" w:color="000000" w:sz="0" w:space="0"/>
          <w:bottom w:val="none" w:color="000000" w:sz="0" w:space="0"/>
          <w:right w:val="none" w:color="000000" w:sz="0" w:space="0"/>
          <w:between w:val="none" w:color="000000" w:sz="0" w:space="0"/>
        </w:pBdr>
        <w:spacing w:before="280" w:after="80" w:line="360" w:lineRule="auto"/>
        <w:jc w:val="both"/>
        <w:rPr>
          <w:rFonts w:ascii="Times New Roman" w:hAnsi="Times New Roman" w:eastAsia="Times New Roman" w:cs="Times New Roman"/>
          <w:sz w:val="24"/>
          <w:szCs w:val="24"/>
          <w:vertAlign w:val="baseline"/>
        </w:rPr>
      </w:pPr>
      <w:bookmarkStart w:id="77" w:name="_heading=h.2rrrqc1" w:colFirst="0" w:colLast="0"/>
      <w:bookmarkEnd w:id="77"/>
      <w:bookmarkStart w:id="78" w:name="_Toc22440"/>
      <w:r>
        <w:rPr>
          <w:rFonts w:ascii="Times New Roman" w:hAnsi="Times New Roman" w:eastAsia="Times New Roman" w:cs="Times New Roman"/>
          <w:sz w:val="24"/>
          <w:szCs w:val="24"/>
          <w:vertAlign w:val="baseline"/>
          <w:rtl w:val="0"/>
        </w:rPr>
        <w:t>2.2.2 Proposed system advantages</w:t>
      </w:r>
      <w:bookmarkEnd w:id="78"/>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Cheaper compared to the available web scraping </w:t>
      </w:r>
      <w:r>
        <w:rPr>
          <w:rFonts w:ascii="Times New Roman" w:hAnsi="Times New Roman" w:eastAsia="Times New Roman" w:cs="Times New Roman"/>
          <w:sz w:val="24"/>
          <w:szCs w:val="24"/>
          <w:highlight w:val="white"/>
          <w:rtl w:val="0"/>
        </w:rPr>
        <w:t>software available</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out there.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Ability to visualize data in the form of graphs and charts for light reading.</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Ability to suggest proper waste industrial waste disposal and better resource utilization.</w:t>
      </w:r>
    </w:p>
    <w:p>
      <w:pPr>
        <w:pStyle w:val="3"/>
        <w:pBdr>
          <w:top w:val="none" w:color="000000" w:sz="0" w:space="0"/>
          <w:left w:val="none" w:color="000000" w:sz="0" w:space="0"/>
          <w:bottom w:val="none" w:color="000000" w:sz="0" w:space="0"/>
          <w:right w:val="none" w:color="000000" w:sz="0" w:space="0"/>
          <w:between w:val="none" w:color="000000" w:sz="0" w:space="0"/>
        </w:pBdr>
        <w:spacing w:before="240" w:after="240" w:line="360" w:lineRule="auto"/>
        <w:jc w:val="both"/>
        <w:rPr>
          <w:rFonts w:ascii="Times New Roman" w:hAnsi="Times New Roman" w:eastAsia="Times New Roman" w:cs="Times New Roman"/>
          <w:sz w:val="24"/>
          <w:szCs w:val="24"/>
          <w:vertAlign w:val="baseline"/>
        </w:rPr>
      </w:pPr>
      <w:bookmarkStart w:id="79" w:name="_heading=h.16x20ju" w:colFirst="0" w:colLast="0"/>
      <w:bookmarkEnd w:id="79"/>
      <w:bookmarkStart w:id="80" w:name="_Toc24234"/>
      <w:r>
        <w:rPr>
          <w:rFonts w:ascii="Times New Roman" w:hAnsi="Times New Roman" w:eastAsia="Times New Roman" w:cs="Times New Roman"/>
          <w:sz w:val="24"/>
          <w:szCs w:val="24"/>
          <w:vertAlign w:val="baseline"/>
          <w:rtl w:val="0"/>
        </w:rPr>
        <w:t>2.2.3 Conclusion</w:t>
      </w:r>
      <w:bookmarkEnd w:id="80"/>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From the information gained from the literature as seen above, it is evident that most of the existing systems despite being so good in the scraping process are too expensive for local small businesses to afford besides </w:t>
      </w:r>
      <w:r>
        <w:rPr>
          <w:rFonts w:ascii="Times New Roman" w:hAnsi="Times New Roman" w:eastAsia="Times New Roman" w:cs="Times New Roman"/>
          <w:sz w:val="24"/>
          <w:szCs w:val="24"/>
          <w:highlight w:val="white"/>
          <w:rtl w:val="0"/>
        </w:rPr>
        <w:t>lack</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 suggestion system for </w:t>
      </w:r>
      <w:r>
        <w:rPr>
          <w:rFonts w:ascii="Times New Roman" w:hAnsi="Times New Roman" w:eastAsia="Times New Roman" w:cs="Times New Roman"/>
          <w:sz w:val="24"/>
          <w:szCs w:val="24"/>
          <w:highlight w:val="white"/>
          <w:rtl w:val="0"/>
        </w:rPr>
        <w:t xml:space="preserve">the </w:t>
      </w:r>
      <w:r>
        <w:rPr>
          <w:rFonts w:ascii="Times New Roman" w:hAnsi="Times New Roman" w:eastAsia="Times New Roman" w:cs="Times New Roman"/>
          <w:i w:val="0"/>
          <w:smallCaps w:val="0"/>
          <w:strike w:val="0"/>
          <w:color w:val="000000"/>
          <w:sz w:val="24"/>
          <w:szCs w:val="24"/>
          <w:highlight w:val="white"/>
          <w:u w:val="none"/>
          <w:vertAlign w:val="baseline"/>
          <w:rtl w:val="0"/>
        </w:rPr>
        <w:t>best waste management practices. The proposed system solves this.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81" w:name="_heading=h.j4c8elqzijby" w:colFirst="0" w:colLast="0"/>
      <w:bookmarkEnd w:id="81"/>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pStyle w:val="2"/>
        <w:spacing w:before="240" w:after="120" w:line="360" w:lineRule="auto"/>
        <w:jc w:val="both"/>
        <w:rPr>
          <w:rFonts w:ascii="Times New Roman" w:hAnsi="Times New Roman" w:eastAsia="Times New Roman" w:cs="Times New Roman"/>
          <w:b/>
          <w:color w:val="211F1F"/>
          <w:sz w:val="24"/>
          <w:szCs w:val="24"/>
          <w:vertAlign w:val="baseline"/>
        </w:rPr>
      </w:pPr>
      <w:bookmarkStart w:id="82" w:name="_heading=h.2xcytpi" w:colFirst="0" w:colLast="0"/>
      <w:bookmarkEnd w:id="82"/>
      <w:bookmarkStart w:id="83" w:name="_Toc19609"/>
      <w:r>
        <w:rPr>
          <w:rFonts w:ascii="Times New Roman" w:hAnsi="Times New Roman" w:eastAsia="Times New Roman" w:cs="Times New Roman"/>
          <w:b/>
          <w:color w:val="211F1F"/>
          <w:sz w:val="24"/>
          <w:szCs w:val="24"/>
          <w:vertAlign w:val="baseline"/>
          <w:rtl w:val="0"/>
        </w:rPr>
        <w:t>CHAPTER 3: METHODOLOGY</w:t>
      </w:r>
      <w:bookmarkEnd w:id="83"/>
    </w:p>
    <w:p>
      <w:pPr>
        <w:pStyle w:val="3"/>
        <w:spacing w:before="360" w:after="80" w:line="360" w:lineRule="auto"/>
        <w:jc w:val="both"/>
        <w:rPr>
          <w:rFonts w:ascii="Times New Roman" w:hAnsi="Times New Roman" w:eastAsia="Times New Roman" w:cs="Times New Roman"/>
          <w:sz w:val="24"/>
          <w:szCs w:val="24"/>
          <w:vertAlign w:val="baseline"/>
        </w:rPr>
      </w:pPr>
      <w:bookmarkStart w:id="84" w:name="_heading=h.1ci93xb" w:colFirst="0" w:colLast="0"/>
      <w:bookmarkEnd w:id="84"/>
      <w:bookmarkStart w:id="85" w:name="_Toc14940"/>
      <w:r>
        <w:rPr>
          <w:rFonts w:ascii="Times New Roman" w:hAnsi="Times New Roman" w:eastAsia="Times New Roman" w:cs="Times New Roman"/>
          <w:sz w:val="24"/>
          <w:szCs w:val="24"/>
          <w:vertAlign w:val="baseline"/>
          <w:rtl w:val="0"/>
        </w:rPr>
        <w:t>3.1 INTRODUCTION</w:t>
      </w:r>
      <w:bookmarkEnd w:id="85"/>
    </w:p>
    <w:p>
      <w:pPr>
        <w:shd w:val="clear" w:fill="FFFFFF"/>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rtl w:val="0"/>
        </w:rPr>
        <w:t xml:space="preserve">The chapter discusses in detail the choice of methodological and the research design process of the study. It has mainly relied on the philosophical stance and the research problem to guide on the methodological choice.  More, specifically, it explains why </w:t>
      </w: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color w:val="000000"/>
          <w:sz w:val="24"/>
          <w:szCs w:val="24"/>
          <w:rtl w:val="0"/>
        </w:rPr>
        <w:t xml:space="preserve">quantitative research approach is considered appropriate for the research.  In addition, the chapter set the procedures to collect, analyze and report data.  It has used separate procedures for the quantitative approach as it encompasses </w:t>
      </w:r>
      <w:r>
        <w:rPr>
          <w:rFonts w:ascii="Times New Roman" w:hAnsi="Times New Roman" w:eastAsia="Times New Roman" w:cs="Times New Roman"/>
          <w:sz w:val="24"/>
          <w:szCs w:val="24"/>
          <w:rtl w:val="0"/>
        </w:rPr>
        <w:t xml:space="preserve">a </w:t>
      </w:r>
      <w:r>
        <w:rPr>
          <w:rFonts w:ascii="Times New Roman" w:hAnsi="Times New Roman" w:eastAsia="Times New Roman" w:cs="Times New Roman"/>
          <w:color w:val="000000"/>
          <w:sz w:val="24"/>
          <w:szCs w:val="24"/>
          <w:rtl w:val="0"/>
        </w:rPr>
        <w:t>distinct purpose to serve.  Besides, the approaches implemented to enhance the validity and reliability of the studies are also explained in detail.  Finally, the chapter defines procedural issues of the research including the timing, weighting</w:t>
      </w:r>
      <w:r>
        <w:rPr>
          <w:rFonts w:ascii="Times New Roman" w:hAnsi="Times New Roman" w:eastAsia="Times New Roman" w:cs="Times New Roman"/>
          <w:sz w:val="24"/>
          <w:szCs w:val="24"/>
          <w:rtl w:val="0"/>
        </w:rPr>
        <w:t>,</w:t>
      </w:r>
      <w:r>
        <w:rPr>
          <w:rFonts w:ascii="Times New Roman" w:hAnsi="Times New Roman" w:eastAsia="Times New Roman" w:cs="Times New Roman"/>
          <w:color w:val="000000"/>
          <w:sz w:val="24"/>
          <w:szCs w:val="24"/>
          <w:rtl w:val="0"/>
        </w:rPr>
        <w:t xml:space="preserve"> and integration decisions of the study along with pointing considerations for ethical issues.</w:t>
      </w:r>
    </w:p>
    <w:p>
      <w:pPr>
        <w:pStyle w:val="3"/>
        <w:spacing w:before="360" w:after="80" w:line="360" w:lineRule="auto"/>
        <w:jc w:val="both"/>
        <w:rPr>
          <w:rFonts w:ascii="Times New Roman" w:hAnsi="Times New Roman" w:eastAsia="Times New Roman" w:cs="Times New Roman"/>
          <w:sz w:val="24"/>
          <w:szCs w:val="24"/>
        </w:rPr>
      </w:pPr>
      <w:bookmarkStart w:id="86" w:name="_heading=h.3whwml4" w:colFirst="0" w:colLast="0"/>
      <w:bookmarkEnd w:id="86"/>
      <w:bookmarkStart w:id="87" w:name="_Toc18707"/>
      <w:r>
        <w:rPr>
          <w:rFonts w:ascii="Times New Roman" w:hAnsi="Times New Roman" w:eastAsia="Times New Roman" w:cs="Times New Roman"/>
          <w:sz w:val="24"/>
          <w:szCs w:val="24"/>
          <w:vertAlign w:val="baseline"/>
          <w:rtl w:val="0"/>
        </w:rPr>
        <w:t>3.2 Research Design</w:t>
      </w:r>
      <w:bookmarkEnd w:id="87"/>
    </w:p>
    <w:p>
      <w:pPr>
        <w:shd w:val="clear" w:fill="FFFFFF"/>
        <w:spacing w:after="0" w:line="360" w:lineRule="auto"/>
        <w:jc w:val="both"/>
        <w:rPr>
          <w:rFonts w:ascii="Times New Roman" w:hAnsi="Times New Roman" w:eastAsia="Times New Roman" w:cs="Times New Roman"/>
          <w:color w:val="000000"/>
          <w:sz w:val="24"/>
          <w:szCs w:val="24"/>
        </w:rPr>
      </w:pPr>
      <w:r>
        <w:rPr>
          <w:rFonts w:ascii="Times New Roman" w:hAnsi="Times New Roman" w:eastAsia="Times New Roman" w:cs="Times New Roman"/>
          <w:color w:val="000000"/>
          <w:sz w:val="24"/>
          <w:szCs w:val="24"/>
          <w:highlight w:val="white"/>
          <w:rtl w:val="0"/>
        </w:rPr>
        <w:t>A research design is the ‘procedures for collecting, analyzing, interpreting and reporting</w:t>
      </w:r>
      <w:r>
        <w:rPr>
          <w:rFonts w:ascii="Times New Roman" w:hAnsi="Times New Roman" w:eastAsia="Times New Roman" w:cs="Times New Roman"/>
          <w:color w:val="000000"/>
          <w:sz w:val="24"/>
          <w:szCs w:val="24"/>
          <w:rtl w:val="0"/>
        </w:rPr>
        <w:t xml:space="preserve"> data in research </w:t>
      </w:r>
      <w:r>
        <w:rPr>
          <w:rFonts w:ascii="Times New Roman" w:hAnsi="Times New Roman" w:eastAsia="Times New Roman" w:cs="Times New Roman"/>
          <w:sz w:val="24"/>
          <w:szCs w:val="24"/>
          <w:rtl w:val="0"/>
        </w:rPr>
        <w:t>studies</w:t>
      </w:r>
      <w:r>
        <w:rPr>
          <w:rFonts w:ascii="Times New Roman" w:hAnsi="Times New Roman" w:eastAsia="Times New Roman" w:cs="Times New Roman"/>
          <w:color w:val="000000"/>
          <w:sz w:val="24"/>
          <w:szCs w:val="24"/>
          <w:rtl w:val="0"/>
        </w:rPr>
        <w:t xml:space="preserve"> (Creswell &amp; Plano Clark 2007, p.58).  It is the overall plan for connecting the conceptual research problems with the pertinent (and achievable) empirical research.  In other words, the research design sets the procedure </w:t>
      </w:r>
      <w:r>
        <w:rPr>
          <w:rFonts w:ascii="Times New Roman" w:hAnsi="Times New Roman" w:eastAsia="Times New Roman" w:cs="Times New Roman"/>
          <w:sz w:val="24"/>
          <w:szCs w:val="24"/>
          <w:rtl w:val="0"/>
        </w:rPr>
        <w:t>for</w:t>
      </w:r>
      <w:r>
        <w:rPr>
          <w:rFonts w:ascii="Times New Roman" w:hAnsi="Times New Roman" w:eastAsia="Times New Roman" w:cs="Times New Roman"/>
          <w:color w:val="000000"/>
          <w:sz w:val="24"/>
          <w:szCs w:val="24"/>
          <w:rtl w:val="0"/>
        </w:rPr>
        <w:t xml:space="preserve"> the required data, the methods to be applied to collect and analyze this data, and how all of this is going to answer the research question (Grey, 2014).</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88" w:name="_heading=h.34g0dwd" w:colFirst="0" w:colLast="0"/>
      <w:bookmarkEnd w:id="88"/>
      <w:r>
        <w:rPr>
          <w:rFonts w:ascii="Times New Roman" w:hAnsi="Times New Roman" w:eastAsia="Times New Roman" w:cs="Times New Roman"/>
          <w:i w:val="0"/>
          <w:smallCaps w:val="0"/>
          <w:strike w:val="0"/>
          <w:color w:val="000000"/>
          <w:sz w:val="24"/>
          <w:szCs w:val="24"/>
          <w:highlight w:val="white"/>
          <w:u w:val="none"/>
          <w:vertAlign w:val="baseline"/>
          <w:rtl w:val="0"/>
        </w:rPr>
        <w:t>Research design is divided into two major approaches: qualitative research and quantitative research. Research design is not associated with any technique of data collection or any data (</w:t>
      </w:r>
      <w:r>
        <w:rPr>
          <w:rFonts w:ascii="Times New Roman" w:hAnsi="Times New Roman" w:eastAsia="Times New Roman" w:cs="Times New Roman"/>
          <w:i w:val="0"/>
          <w:smallCaps w:val="0"/>
          <w:strike w:val="0"/>
          <w:color w:val="222222"/>
          <w:sz w:val="24"/>
          <w:szCs w:val="24"/>
          <w:highlight w:val="white"/>
          <w:u w:val="none"/>
          <w:vertAlign w:val="baseline"/>
          <w:rtl w:val="0"/>
        </w:rPr>
        <w:t>Akhtar, 2016)</w:t>
      </w:r>
      <w:r>
        <w:rPr>
          <w:rFonts w:ascii="Times New Roman" w:hAnsi="Times New Roman" w:eastAsia="Times New Roman" w:cs="Times New Roman"/>
          <w:i w:val="0"/>
          <w:smallCaps w:val="0"/>
          <w:strike w:val="0"/>
          <w:color w:val="000000"/>
          <w:sz w:val="24"/>
          <w:szCs w:val="24"/>
          <w:highlight w:val="white"/>
          <w:u w:val="none"/>
          <w:vertAlign w:val="baseline"/>
          <w:rtl w:val="0"/>
        </w:rPr>
        <w:t>. This work will encompass qualitative aspects of research design. Qualitative research was developed in the field of social sciences to allow researchers to study social and cultural phenomena. According to Fossey et.al, 2002; McGuirk and O'Neill, 2016, Qualitative research aims to address questions concerned with developing an understanding of the meaning and experience dimensions of humans’ lives and social worlds.</w:t>
      </w:r>
      <w:r>
        <w:rPr>
          <w:rFonts w:ascii="Times New Roman" w:hAnsi="Times New Roman" w:eastAsia="Times New Roman" w:cs="Times New Roman"/>
          <w:sz w:val="24"/>
          <w:szCs w:val="24"/>
          <w:highlight w:val="white"/>
          <w:rtl w:val="0"/>
        </w:rPr>
        <w:t xml:space="preserve"> </w:t>
      </w:r>
      <w:r>
        <w:rPr>
          <w:rFonts w:ascii="Times New Roman" w:hAnsi="Times New Roman" w:eastAsia="Times New Roman" w:cs="Times New Roman"/>
          <w:i w:val="0"/>
          <w:smallCaps w:val="0"/>
          <w:strike w:val="0"/>
          <w:color w:val="000000"/>
          <w:sz w:val="24"/>
          <w:szCs w:val="24"/>
          <w:highlight w:val="white"/>
          <w:u w:val="none"/>
          <w:vertAlign w:val="baseline"/>
          <w:rtl w:val="0"/>
        </w:rPr>
        <w:t>According to the researchers, good qualitative research is usually dependent on whether the research participants’ subjective meanings, actions, and social contexts, as understood by them, are illuminated.</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89" w:name="_heading=h.l7a3n9" w:colFirst="0" w:colLast="0"/>
      <w:bookmarkEnd w:id="89"/>
      <w:r>
        <w:rPr>
          <w:rFonts w:ascii="Times New Roman" w:hAnsi="Times New Roman" w:eastAsia="Times New Roman" w:cs="Times New Roman"/>
          <w:i w:val="0"/>
          <w:smallCaps w:val="0"/>
          <w:strike w:val="0"/>
          <w:color w:val="000000"/>
          <w:sz w:val="24"/>
          <w:szCs w:val="24"/>
          <w:highlight w:val="white"/>
          <w:u w:val="none"/>
          <w:vertAlign w:val="baseline"/>
          <w:rtl w:val="0"/>
        </w:rPr>
        <w:t>Qualitative data sources include observation and participation observations, interviews, researcher’s impressions</w:t>
      </w:r>
      <w:r>
        <w:rPr>
          <w:rFonts w:ascii="Times New Roman" w:hAnsi="Times New Roman" w:eastAsia="Times New Roman" w:cs="Times New Roman"/>
          <w:sz w:val="24"/>
          <w:szCs w:val="24"/>
          <w:highlight w:val="white"/>
          <w:rtl w:val="0"/>
        </w:rPr>
        <w: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reactions, questionnaires, texts, and documents. This study will use online survey questionnaires as the main qualitative research designs that will be used for analysis. However, questionnaires can be used as both quantitative and qualitative research design techniques (McGuirk &amp; O'Neill, 2016). But this study will focus on the qualitative aspect of questionnaires. Original data will be collected and analyzed to provide </w:t>
      </w:r>
      <w:r>
        <w:rPr>
          <w:rFonts w:ascii="Times New Roman" w:hAnsi="Times New Roman" w:eastAsia="Times New Roman" w:cs="Times New Roman"/>
          <w:sz w:val="24"/>
          <w:szCs w:val="24"/>
          <w:highlight w:val="white"/>
          <w:rtl w:val="0"/>
        </w:rPr>
        <w:t xml:space="preserve">a </w:t>
      </w:r>
      <w:r>
        <w:rPr>
          <w:rFonts w:ascii="Times New Roman" w:hAnsi="Times New Roman" w:eastAsia="Times New Roman" w:cs="Times New Roman"/>
          <w:i w:val="0"/>
          <w:smallCaps w:val="0"/>
          <w:strike w:val="0"/>
          <w:color w:val="000000"/>
          <w:sz w:val="24"/>
          <w:szCs w:val="24"/>
          <w:highlight w:val="white"/>
          <w:u w:val="none"/>
          <w:vertAlign w:val="baseline"/>
          <w:rtl w:val="0"/>
        </w:rPr>
        <w:t>holistic understanding of the case.</w:t>
      </w:r>
    </w:p>
    <w:p>
      <w:pPr>
        <w:pStyle w:val="3"/>
        <w:spacing w:before="360" w:after="80" w:line="360" w:lineRule="auto"/>
        <w:jc w:val="both"/>
        <w:rPr>
          <w:rFonts w:ascii="Times New Roman" w:hAnsi="Times New Roman" w:eastAsia="Times New Roman" w:cs="Times New Roman"/>
          <w:sz w:val="24"/>
          <w:szCs w:val="24"/>
          <w:vertAlign w:val="baseline"/>
        </w:rPr>
      </w:pPr>
      <w:bookmarkStart w:id="90" w:name="_heading=h.2bn6wsx" w:colFirst="0" w:colLast="0"/>
      <w:bookmarkEnd w:id="90"/>
      <w:bookmarkStart w:id="91" w:name="_Toc22750"/>
      <w:r>
        <w:rPr>
          <w:rFonts w:ascii="Times New Roman" w:hAnsi="Times New Roman" w:eastAsia="Times New Roman" w:cs="Times New Roman"/>
          <w:sz w:val="24"/>
          <w:szCs w:val="24"/>
          <w:vertAlign w:val="baseline"/>
          <w:rtl w:val="0"/>
        </w:rPr>
        <w:t>3.3 Targeted Population</w:t>
      </w:r>
      <w:bookmarkEnd w:id="91"/>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The research w</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based on Kenyan local industries, their customers, their production plans, and methods of disposing</w:t>
      </w:r>
      <w:r>
        <w:rPr>
          <w:rFonts w:ascii="Times New Roman" w:hAnsi="Times New Roman" w:eastAsia="Times New Roman" w:cs="Times New Roman"/>
          <w:sz w:val="24"/>
          <w:szCs w:val="24"/>
          <w:highlight w:val="white"/>
          <w:rtl w:val="0"/>
        </w:rPr>
        <w:t xml:space="preserve"> of</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waste and market research.</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In addition, secondary research w</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done on the internet to gather more information about local industries. </w:t>
      </w:r>
      <w:r>
        <w:rPr>
          <w:rFonts w:ascii="Times New Roman" w:hAnsi="Times New Roman" w:eastAsia="Times New Roman" w:cs="Times New Roman"/>
          <w:sz w:val="24"/>
          <w:szCs w:val="24"/>
          <w:highlight w:val="white"/>
          <w:rtl w:val="0"/>
        </w:rPr>
        <w:t>Internet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research will solely depend on information posted on the company websites. Other forms of data collection like face-to-face interviews will not be applicable. Instead, the study will make use of online survey forms to collect data about the proposed system.</w:t>
      </w:r>
    </w:p>
    <w:p>
      <w:pPr>
        <w:pStyle w:val="3"/>
        <w:spacing w:before="360" w:after="80" w:line="360" w:lineRule="auto"/>
        <w:jc w:val="both"/>
        <w:rPr>
          <w:rFonts w:ascii="Times New Roman" w:hAnsi="Times New Roman" w:eastAsia="Times New Roman" w:cs="Times New Roman"/>
          <w:sz w:val="24"/>
          <w:szCs w:val="24"/>
          <w:vertAlign w:val="baseline"/>
        </w:rPr>
      </w:pPr>
      <w:bookmarkStart w:id="92" w:name="_heading=h.qsh70q" w:colFirst="0" w:colLast="0"/>
      <w:bookmarkEnd w:id="92"/>
      <w:bookmarkStart w:id="93" w:name="_Toc27102"/>
      <w:r>
        <w:rPr>
          <w:rFonts w:ascii="Times New Roman" w:hAnsi="Times New Roman" w:eastAsia="Times New Roman" w:cs="Times New Roman"/>
          <w:sz w:val="24"/>
          <w:szCs w:val="24"/>
          <w:vertAlign w:val="baseline"/>
          <w:rtl w:val="0"/>
        </w:rPr>
        <w:t>3.4 Sample Size &amp; Justification</w:t>
      </w:r>
      <w:bookmarkEnd w:id="93"/>
    </w:p>
    <w:p>
      <w:pPr>
        <w:shd w:val="clear" w:fill="FFFFFF"/>
        <w:spacing w:after="0" w:line="36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color w:val="000000"/>
          <w:sz w:val="24"/>
          <w:szCs w:val="24"/>
          <w:rtl w:val="0"/>
        </w:rPr>
        <w:t xml:space="preserve">According to most researchers carrying out qualitative </w:t>
      </w:r>
      <w:r>
        <w:rPr>
          <w:rFonts w:ascii="Times New Roman" w:hAnsi="Times New Roman" w:eastAsia="Times New Roman" w:cs="Times New Roman"/>
          <w:sz w:val="24"/>
          <w:szCs w:val="24"/>
          <w:rtl w:val="0"/>
        </w:rPr>
        <w:t>research</w:t>
      </w:r>
      <w:r>
        <w:rPr>
          <w:rFonts w:ascii="Times New Roman" w:hAnsi="Times New Roman" w:eastAsia="Times New Roman" w:cs="Times New Roman"/>
          <w:color w:val="000000"/>
          <w:sz w:val="24"/>
          <w:szCs w:val="24"/>
          <w:rtl w:val="0"/>
        </w:rPr>
        <w:t xml:space="preserve">, </w:t>
      </w:r>
      <w:r>
        <w:rPr>
          <w:rFonts w:ascii="Times New Roman" w:hAnsi="Times New Roman" w:eastAsia="Times New Roman" w:cs="Times New Roman"/>
          <w:sz w:val="24"/>
          <w:szCs w:val="24"/>
          <w:rtl w:val="0"/>
        </w:rPr>
        <w:t xml:space="preserve">the </w:t>
      </w:r>
      <w:r>
        <w:rPr>
          <w:rFonts w:ascii="Times New Roman" w:hAnsi="Times New Roman" w:eastAsia="Times New Roman" w:cs="Times New Roman"/>
          <w:color w:val="000000"/>
          <w:sz w:val="24"/>
          <w:szCs w:val="24"/>
          <w:rtl w:val="0"/>
        </w:rPr>
        <w:t>adequacy of sample size is a keymarker for the research’s quality. However, there is no consensus with respect to the exact size of a proper sample.</w:t>
      </w:r>
      <w:r>
        <w:rPr>
          <w:rFonts w:ascii="Times New Roman" w:hAnsi="Times New Roman" w:eastAsia="Times New Roman" w:cs="Times New Roman"/>
          <w:sz w:val="24"/>
          <w:szCs w:val="24"/>
          <w:highlight w:val="white"/>
          <w:rtl w:val="0"/>
        </w:rPr>
        <w:t xml:space="preserve"> The approximate number of responses were 20 to 100 per organization due to limited resources and time otherwise a large number could be adopted. The surveys were  distributed evenly among counties to avoid biases.</w:t>
      </w:r>
    </w:p>
    <w:p>
      <w:pPr>
        <w:pStyle w:val="3"/>
        <w:spacing w:before="360" w:after="80" w:line="360" w:lineRule="auto"/>
        <w:jc w:val="both"/>
        <w:rPr>
          <w:rFonts w:ascii="Times New Roman" w:hAnsi="Times New Roman" w:eastAsia="Times New Roman" w:cs="Times New Roman"/>
          <w:sz w:val="24"/>
          <w:szCs w:val="24"/>
          <w:vertAlign w:val="baseline"/>
        </w:rPr>
      </w:pPr>
      <w:bookmarkStart w:id="94" w:name="_heading=h.3as4poj" w:colFirst="0" w:colLast="0"/>
      <w:bookmarkEnd w:id="94"/>
      <w:bookmarkStart w:id="95" w:name="_Toc22822"/>
      <w:r>
        <w:rPr>
          <w:rFonts w:ascii="Times New Roman" w:hAnsi="Times New Roman" w:eastAsia="Times New Roman" w:cs="Times New Roman"/>
          <w:sz w:val="24"/>
          <w:szCs w:val="24"/>
          <w:vertAlign w:val="baseline"/>
          <w:rtl w:val="0"/>
        </w:rPr>
        <w:t>3.5 Choice of Proposed System Development Methodology</w:t>
      </w:r>
      <w:bookmarkEnd w:id="9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96" w:name="_heading=h.2jh5peh" w:colFirst="0" w:colLast="0"/>
      <w:bookmarkEnd w:id="96"/>
      <w:r>
        <w:rPr>
          <w:rFonts w:ascii="Times New Roman" w:hAnsi="Times New Roman" w:eastAsia="Times New Roman" w:cs="Times New Roman"/>
          <w:i w:val="0"/>
          <w:smallCaps w:val="0"/>
          <w:strike w:val="0"/>
          <w:color w:val="000000"/>
          <w:sz w:val="24"/>
          <w:szCs w:val="24"/>
          <w:highlight w:val="white"/>
          <w:u w:val="none"/>
          <w:vertAlign w:val="baseline"/>
          <w:rtl w:val="0"/>
        </w:rPr>
        <w:t xml:space="preserve">The system development life cycle is a common methodology used in all most every organization, as the system development projects got bigger and the discipline of software engineering </w:t>
      </w:r>
      <w:r>
        <w:rPr>
          <w:rFonts w:ascii="Times New Roman" w:hAnsi="Times New Roman" w:eastAsia="Times New Roman" w:cs="Times New Roman"/>
          <w:sz w:val="24"/>
          <w:szCs w:val="24"/>
          <w:highlight w:val="white"/>
          <w:rtl w:val="0"/>
        </w:rPr>
        <w:t>began</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to set some standards of its own a lot of methodologies have seen light and were put together by organizations seeking success according to their own measurement of success (Malik, Ahmad &amp; Hussain, 2019).</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97" w:name="_heading=h.ymfzma" w:colFirst="0" w:colLast="0"/>
      <w:bookmarkEnd w:id="97"/>
      <w:r>
        <w:rPr>
          <w:rFonts w:ascii="Times New Roman" w:hAnsi="Times New Roman" w:eastAsia="Times New Roman" w:cs="Times New Roman"/>
          <w:i w:val="0"/>
          <w:smallCaps w:val="0"/>
          <w:strike w:val="0"/>
          <w:color w:val="000000"/>
          <w:sz w:val="24"/>
          <w:szCs w:val="24"/>
          <w:highlight w:val="white"/>
          <w:u w:val="none"/>
          <w:vertAlign w:val="baseline"/>
          <w:rtl w:val="0"/>
        </w:rPr>
        <w:t>The main purpose of system development is the enhancement of the productivity of the organization and the group of people working in that organization, as system development gets bigger, there was a need to systemize the process of system development and produce a set of steps that are required for any system development (Benzzine, 2022).</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98" w:name="_heading=h.3im3ia3" w:colFirst="0" w:colLast="0"/>
      <w:bookmarkEnd w:id="98"/>
      <w:r>
        <w:rPr>
          <w:rFonts w:ascii="Times New Roman" w:hAnsi="Times New Roman" w:eastAsia="Times New Roman" w:cs="Times New Roman"/>
          <w:i w:val="0"/>
          <w:smallCaps w:val="0"/>
          <w:strike w:val="0"/>
          <w:color w:val="000000"/>
          <w:sz w:val="24"/>
          <w:szCs w:val="24"/>
          <w:highlight w:val="white"/>
          <w:u w:val="none"/>
          <w:vertAlign w:val="baseline"/>
          <w:rtl w:val="0"/>
        </w:rPr>
        <w:t>A system development methodology refers to the framework that is used to structure, plan, and control the process of developing an information system (Valcich&amp; George, 2016). A wide variety of such frameworks have evolved over the years and each with its own recognized strengths and weaknesses. Therefore, one system development methodology is not necessarily suitable for use by all projects. Each of the available methodologies is best suited to specific kinds of projects, based on various technical, organizational, project</w:t>
      </w:r>
      <w:r>
        <w:rPr>
          <w:rFonts w:ascii="Times New Roman" w:hAnsi="Times New Roman" w:eastAsia="Times New Roman" w:cs="Times New Roman"/>
          <w:sz w:val="24"/>
          <w:szCs w:val="24"/>
          <w:highlight w:val="white"/>
          <w:rtl w:val="0"/>
        </w:rPr>
        <w: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team considerations. In this project, Agile methodology, particularly Scrum, </w:t>
      </w:r>
      <w:r>
        <w:rPr>
          <w:rFonts w:ascii="Times New Roman" w:hAnsi="Times New Roman" w:eastAsia="Times New Roman" w:cs="Times New Roman"/>
          <w:sz w:val="24"/>
          <w:szCs w:val="24"/>
          <w:highlight w:val="white"/>
          <w:rtl w:val="0"/>
        </w:rPr>
        <w:t>was adopted</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Agile has remained one of the most adopted system development methodologies that </w:t>
      </w:r>
      <w:r>
        <w:rPr>
          <w:rFonts w:ascii="Times New Roman" w:hAnsi="Times New Roman" w:eastAsia="Times New Roman" w:cs="Times New Roman"/>
          <w:sz w:val="24"/>
          <w:szCs w:val="24"/>
          <w:highlight w:val="white"/>
          <w:rtl w:val="0"/>
        </w:rPr>
        <w:t>focus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on delivery speed and continuous improvement of the product. Rather than treating requirements, design, and testing as large sequential steps, an agile model makes them all ongoing processes that require involvement from developers, management, and customers.</w:t>
      </w:r>
      <w:r>
        <w:rPr>
          <w:rFonts w:ascii="Times New Roman" w:hAnsi="Times New Roman" w:eastAsia="Times New Roman" w:cs="Times New Roman"/>
          <w:sz w:val="24"/>
          <w:szCs w:val="24"/>
          <w:highlight w:val="white"/>
          <w:rtl w:val="0"/>
        </w:rPr>
        <w:t xml:space="preserve"> </w:t>
      </w:r>
      <w:r>
        <w:rPr>
          <w:rFonts w:ascii="Times New Roman" w:hAnsi="Times New Roman" w:eastAsia="Times New Roman" w:cs="Times New Roman"/>
          <w:i w:val="0"/>
          <w:smallCaps w:val="0"/>
          <w:strike w:val="0"/>
          <w:color w:val="000000"/>
          <w:sz w:val="24"/>
          <w:szCs w:val="24"/>
          <w:highlight w:val="white"/>
          <w:u w:val="none"/>
          <w:vertAlign w:val="baseline"/>
          <w:rtl w:val="0"/>
        </w:rPr>
        <w:t>According to Benzzine (2022) work is typically broken into 2–4week segments known as “sprints,” in which the responsible teams tackle the major needs of their customers and perform testing as they go.</w:t>
      </w:r>
    </w:p>
    <w:p>
      <w:pPr>
        <w:pStyle w:val="3"/>
        <w:spacing w:line="360" w:lineRule="auto"/>
        <w:jc w:val="both"/>
        <w:rPr>
          <w:rFonts w:ascii="Times New Roman" w:hAnsi="Times New Roman" w:eastAsia="Times New Roman" w:cs="Times New Roman"/>
          <w:sz w:val="24"/>
          <w:szCs w:val="24"/>
        </w:rPr>
      </w:pPr>
      <w:bookmarkStart w:id="99" w:name="_heading=h.k3eqxt7skcow" w:colFirst="0" w:colLast="0"/>
      <w:bookmarkEnd w:id="99"/>
      <w:bookmarkStart w:id="100" w:name="_Toc14883"/>
      <w:r>
        <w:rPr>
          <w:rFonts w:ascii="Times New Roman" w:hAnsi="Times New Roman" w:eastAsia="Times New Roman" w:cs="Times New Roman"/>
          <w:sz w:val="24"/>
          <w:szCs w:val="24"/>
          <w:rtl w:val="0"/>
        </w:rPr>
        <w:t>3.6 Results Analysis &amp; Presentation</w:t>
      </w:r>
      <w:bookmarkEnd w:id="100"/>
    </w:p>
    <w:p>
      <w:pPr>
        <w:spacing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survey data was carefully cross-checked to detect errors and omissions, consistency, and completeness. The data collected was systematically arranged according to questionnaire codes to facilitate analysis. Each question was coded and labeled into a variable for entry and computation into IBM statistical package for social sciences (SPSS) version 23. Data were analyzed for descriptive statistics and presented in tables and pie charts. The following are the results of the study as directed by the research objectives.</w:t>
      </w:r>
    </w:p>
    <w:p>
      <w:pPr>
        <w:numPr>
          <w:ilvl w:val="0"/>
          <w:numId w:val="1"/>
        </w:numPr>
        <w:pBdr>
          <w:top w:val="none" w:color="000000" w:sz="0" w:space="0"/>
          <w:left w:val="none" w:color="000000" w:sz="0" w:space="0"/>
          <w:bottom w:val="none" w:color="000000" w:sz="0" w:space="0"/>
          <w:right w:val="none" w:color="000000" w:sz="0" w:space="0"/>
          <w:between w:val="none" w:color="000000" w:sz="0" w:space="0"/>
        </w:pBdr>
        <w:spacing w:line="360" w:lineRule="auto"/>
        <w:ind w:left="1080"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Access how industries manage their resources especially waste products, methods used and effectiveness, and access if/whether over-production adds to industrial waste.</w:t>
      </w:r>
    </w:p>
    <w:p>
      <w:pPr>
        <w:keepNext/>
        <w:spacing w:line="360" w:lineRule="auto"/>
        <w:ind w:left="360" w:firstLine="0"/>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943600" cy="2500630"/>
            <wp:effectExtent l="0" t="0" r="0" b="0"/>
            <wp:docPr id="332" name="image19.png"/>
            <wp:cNvGraphicFramePr/>
            <a:graphic xmlns:a="http://schemas.openxmlformats.org/drawingml/2006/main">
              <a:graphicData uri="http://schemas.openxmlformats.org/drawingml/2006/picture">
                <pic:pic xmlns:pic="http://schemas.openxmlformats.org/drawingml/2006/picture">
                  <pic:nvPicPr>
                    <pic:cNvPr id="332" name="image19.png"/>
                    <pic:cNvPicPr preferRelativeResize="0"/>
                  </pic:nvPicPr>
                  <pic:blipFill>
                    <a:blip r:embed="rId8"/>
                    <a:srcRect/>
                    <a:stretch>
                      <a:fillRect/>
                    </a:stretch>
                  </pic:blipFill>
                  <pic:spPr>
                    <a:xfrm>
                      <a:off x="0" y="0"/>
                      <a:ext cx="5943600" cy="2500630"/>
                    </a:xfrm>
                    <a:prstGeom prst="rect">
                      <a:avLst/>
                    </a:prstGeom>
                  </pic:spPr>
                </pic:pic>
              </a:graphicData>
            </a:graphic>
          </wp:inline>
        </w:drawing>
      </w:r>
    </w:p>
    <w:p>
      <w:pPr>
        <w:pStyle w:val="12"/>
        <w:keepNext/>
        <w:spacing w:line="360" w:lineRule="auto"/>
        <w:ind w:left="360" w:firstLine="0"/>
        <w:jc w:val="both"/>
        <w:rPr>
          <w:rFonts w:hint="default" w:ascii="Times New Roman" w:hAnsi="Times New Roman" w:eastAsia="Times New Roman" w:cs="Times New Roman"/>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1</w:t>
      </w:r>
      <w:r>
        <w:fldChar w:fldCharType="end"/>
      </w:r>
      <w:bookmarkStart w:id="101" w:name="_Toc27826"/>
      <w:r>
        <w:rPr>
          <w:lang w:val="en-US"/>
        </w:rPr>
        <w:t>Figure 10: Waste management problems analysis pie chart</w:t>
      </w:r>
      <w:bookmarkEnd w:id="101"/>
    </w:p>
    <w:p>
      <w:pPr>
        <w:spacing w:line="360" w:lineRule="auto"/>
        <w:ind w:left="360" w:firstLine="0"/>
        <w:jc w:val="both"/>
        <w:rPr>
          <w:rFonts w:ascii="Times New Roman" w:hAnsi="Times New Roman" w:eastAsia="Times New Roman" w:cs="Times New Roman"/>
          <w:sz w:val="24"/>
          <w:szCs w:val="24"/>
        </w:rPr>
      </w:pPr>
      <w:bookmarkStart w:id="102" w:name="_heading=h.18vjpp8" w:colFirst="0" w:colLast="0"/>
      <w:bookmarkEnd w:id="102"/>
      <w:r>
        <w:rPr>
          <w:rFonts w:ascii="Times New Roman" w:hAnsi="Times New Roman" w:eastAsia="Times New Roman" w:cs="Times New Roman"/>
          <w:sz w:val="24"/>
          <w:szCs w:val="24"/>
          <w:rtl w:val="0"/>
        </w:rPr>
        <w:t>According to the pie chart, it is clear that 37.5% of the respondents are not aware that their company is experiencing waste management problems before or not. A bigger number, 67.5%, claim that their respective companies have not experienced problems with waste management.</w:t>
      </w:r>
    </w:p>
    <w:p>
      <w:pPr>
        <w:keepNext/>
        <w:spacing w:after="0"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943600" cy="2500630"/>
            <wp:effectExtent l="0" t="0" r="0" b="0"/>
            <wp:docPr id="331" name="image16.png"/>
            <wp:cNvGraphicFramePr/>
            <a:graphic xmlns:a="http://schemas.openxmlformats.org/drawingml/2006/main">
              <a:graphicData uri="http://schemas.openxmlformats.org/drawingml/2006/picture">
                <pic:pic xmlns:pic="http://schemas.openxmlformats.org/drawingml/2006/picture">
                  <pic:nvPicPr>
                    <pic:cNvPr id="331" name="image16.png"/>
                    <pic:cNvPicPr preferRelativeResize="0"/>
                  </pic:nvPicPr>
                  <pic:blipFill>
                    <a:blip r:embed="rId9"/>
                    <a:srcRect/>
                    <a:stretch>
                      <a:fillRect/>
                    </a:stretch>
                  </pic:blipFill>
                  <pic:spPr>
                    <a:xfrm>
                      <a:off x="0" y="0"/>
                      <a:ext cx="5943600" cy="2500630"/>
                    </a:xfrm>
                    <a:prstGeom prst="rect">
                      <a:avLst/>
                    </a:prstGeom>
                  </pic:spPr>
                </pic:pic>
              </a:graphicData>
            </a:graphic>
          </wp:inline>
        </w:drawing>
      </w:r>
    </w:p>
    <w:p>
      <w:pPr>
        <w:pStyle w:val="12"/>
        <w:keepNext/>
        <w:spacing w:after="0" w:line="360" w:lineRule="auto"/>
        <w:jc w:val="both"/>
        <w:rPr>
          <w:rFonts w:ascii="Times New Roman" w:hAnsi="Times New Roman" w:eastAsia="Times New Roman" w:cs="Times New Roman"/>
        </w:rPr>
      </w:pPr>
      <w:r>
        <w:t>Figure 11: over-production</w:t>
      </w:r>
    </w:p>
    <w:p>
      <w:pPr>
        <w:spacing w:after="0" w:line="360" w:lineRule="auto"/>
        <w:jc w:val="both"/>
        <w:rPr>
          <w:rFonts w:ascii="Times New Roman" w:hAnsi="Times New Roman" w:eastAsia="Times New Roman" w:cs="Times New Roman"/>
          <w:sz w:val="24"/>
          <w:szCs w:val="24"/>
        </w:rPr>
      </w:pPr>
      <w:bookmarkStart w:id="103" w:name="_heading=h.3sv78d1" w:colFirst="0" w:colLast="0"/>
      <w:bookmarkEnd w:id="103"/>
      <w:r>
        <w:rPr>
          <w:rFonts w:ascii="Times New Roman" w:hAnsi="Times New Roman" w:eastAsia="Times New Roman" w:cs="Times New Roman"/>
          <w:sz w:val="24"/>
          <w:szCs w:val="24"/>
          <w:rtl w:val="0"/>
        </w:rPr>
        <w:t xml:space="preserve">From the pie chart, it is deduced that most industries don’t experience over-production and it is likely not to lead to waste problems. 62.5% of industries in Kenya do not experience an overproduction problem while 12.5% experience the problem. </w:t>
      </w:r>
    </w:p>
    <w:p>
      <w:pPr>
        <w:spacing w:after="0" w:line="360" w:lineRule="auto"/>
        <w:jc w:val="both"/>
        <w:rPr>
          <w:rFonts w:ascii="Times New Roman" w:hAnsi="Times New Roman" w:eastAsia="Times New Roman" w:cs="Times New Roman"/>
          <w:sz w:val="24"/>
          <w:szCs w:val="24"/>
        </w:rPr>
      </w:pPr>
    </w:p>
    <w:p>
      <w:pPr>
        <w:keepNext/>
        <w:spacing w:after="0" w:line="360" w:lineRule="auto"/>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943600" cy="2695575"/>
            <wp:effectExtent l="0" t="0" r="0" b="0"/>
            <wp:docPr id="330" name="image7.png"/>
            <wp:cNvGraphicFramePr/>
            <a:graphic xmlns:a="http://schemas.openxmlformats.org/drawingml/2006/main">
              <a:graphicData uri="http://schemas.openxmlformats.org/drawingml/2006/picture">
                <pic:pic xmlns:pic="http://schemas.openxmlformats.org/drawingml/2006/picture">
                  <pic:nvPicPr>
                    <pic:cNvPr id="330" name="image7.png"/>
                    <pic:cNvPicPr preferRelativeResize="0"/>
                  </pic:nvPicPr>
                  <pic:blipFill>
                    <a:blip r:embed="rId10"/>
                    <a:srcRect/>
                    <a:stretch>
                      <a:fillRect/>
                    </a:stretch>
                  </pic:blipFill>
                  <pic:spPr>
                    <a:xfrm>
                      <a:off x="0" y="0"/>
                      <a:ext cx="5943600" cy="2695575"/>
                    </a:xfrm>
                    <a:prstGeom prst="rect">
                      <a:avLst/>
                    </a:prstGeom>
                  </pic:spPr>
                </pic:pic>
              </a:graphicData>
            </a:graphic>
          </wp:inline>
        </w:drawing>
      </w:r>
    </w:p>
    <w:p>
      <w:pPr>
        <w:pStyle w:val="12"/>
        <w:keepNext/>
        <w:spacing w:after="0" w:line="360" w:lineRule="auto"/>
        <w:jc w:val="both"/>
        <w:rPr>
          <w:rFonts w:hint="default" w:ascii="Times New Roman" w:hAnsi="Times New Roman" w:eastAsia="Times New Roman" w:cs="Times New Roman"/>
          <w:lang w:val="en-US"/>
        </w:rPr>
      </w:pPr>
      <w:r>
        <w:t xml:space="preserve">Figure 12: Accessing existing </w:t>
      </w:r>
      <w:r>
        <w:rPr>
          <w:rFonts w:hint="default"/>
          <w:lang w:val="en-US"/>
        </w:rPr>
        <w:t>WMS</w:t>
      </w:r>
    </w:p>
    <w:p>
      <w:pPr>
        <w:jc w:val="both"/>
        <w:rPr>
          <w:rFonts w:ascii="Times New Roman" w:hAnsi="Times New Roman" w:eastAsia="Times New Roman" w:cs="Times New Roman"/>
          <w:sz w:val="24"/>
          <w:szCs w:val="24"/>
        </w:rPr>
      </w:pPr>
      <w:bookmarkStart w:id="104" w:name="_heading=h.280hiku" w:colFirst="0" w:colLast="0"/>
      <w:bookmarkEnd w:id="104"/>
      <w:r>
        <w:rPr>
          <w:rFonts w:ascii="Times New Roman" w:hAnsi="Times New Roman" w:eastAsia="Times New Roman" w:cs="Times New Roman"/>
          <w:sz w:val="24"/>
          <w:szCs w:val="24"/>
          <w:rtl w:val="0"/>
        </w:rPr>
        <w:t>62.5% of the respondents’ respective companies do not use waste management systems. 25% of the respondents are not sure if their respective companies use EMIS while 12.5% are not sure.</w:t>
      </w:r>
    </w:p>
    <w:p>
      <w:pPr>
        <w:jc w:val="both"/>
        <w:rPr>
          <w:rFonts w:ascii="Times New Roman" w:hAnsi="Times New Roman" w:eastAsia="Times New Roman" w:cs="Times New Roman"/>
          <w:sz w:val="24"/>
          <w:szCs w:val="24"/>
        </w:rPr>
      </w:pPr>
    </w:p>
    <w:p>
      <w:pPr>
        <w:jc w:val="both"/>
        <w:rPr>
          <w:rFonts w:ascii="Times New Roman" w:hAnsi="Times New Roman" w:eastAsia="Times New Roman" w:cs="Times New Roman"/>
          <w:sz w:val="24"/>
          <w:szCs w:val="24"/>
        </w:rPr>
      </w:pPr>
    </w:p>
    <w:p>
      <w:pPr>
        <w:numPr>
          <w:ilvl w:val="0"/>
          <w:numId w:val="1"/>
        </w:numPr>
        <w:pBdr>
          <w:top w:val="none" w:color="000000" w:sz="0" w:space="0"/>
          <w:left w:val="none" w:color="000000" w:sz="0" w:space="0"/>
          <w:bottom w:val="none" w:color="000000" w:sz="0" w:space="0"/>
          <w:right w:val="none" w:color="000000" w:sz="0" w:space="0"/>
          <w:between w:val="none" w:color="000000" w:sz="0" w:space="0"/>
        </w:pBdr>
        <w:ind w:left="1080" w:hanging="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Access the possibility of industries accepting the EMIS system if at all it is implemented and available for use.</w:t>
      </w:r>
    </w:p>
    <w:p>
      <w:pPr>
        <w:keepNext/>
        <w:ind w:left="360" w:firstLine="0"/>
        <w:jc w:val="both"/>
        <w:rPr>
          <w:rFonts w:ascii="Times New Roman" w:hAnsi="Times New Roman" w:eastAsia="Times New Roman" w:cs="Times New Roman"/>
        </w:rPr>
      </w:pPr>
      <w:r>
        <w:rPr>
          <w:rFonts w:ascii="Times New Roman" w:hAnsi="Times New Roman" w:eastAsia="Times New Roman" w:cs="Times New Roman"/>
        </w:rPr>
        <w:drawing>
          <wp:inline distT="0" distB="0" distL="0" distR="0">
            <wp:extent cx="5943600" cy="2825750"/>
            <wp:effectExtent l="0" t="0" r="0" b="0"/>
            <wp:docPr id="329" name="image1.png"/>
            <wp:cNvGraphicFramePr/>
            <a:graphic xmlns:a="http://schemas.openxmlformats.org/drawingml/2006/main">
              <a:graphicData uri="http://schemas.openxmlformats.org/drawingml/2006/picture">
                <pic:pic xmlns:pic="http://schemas.openxmlformats.org/drawingml/2006/picture">
                  <pic:nvPicPr>
                    <pic:cNvPr id="329" name="image1.png"/>
                    <pic:cNvPicPr preferRelativeResize="0"/>
                  </pic:nvPicPr>
                  <pic:blipFill>
                    <a:blip r:embed="rId11"/>
                    <a:srcRect/>
                    <a:stretch>
                      <a:fillRect/>
                    </a:stretch>
                  </pic:blipFill>
                  <pic:spPr>
                    <a:xfrm>
                      <a:off x="0" y="0"/>
                      <a:ext cx="5943600" cy="2825750"/>
                    </a:xfrm>
                    <a:prstGeom prst="rect">
                      <a:avLst/>
                    </a:prstGeom>
                  </pic:spPr>
                </pic:pic>
              </a:graphicData>
            </a:graphic>
          </wp:inline>
        </w:drawing>
      </w:r>
    </w:p>
    <w:p>
      <w:pPr>
        <w:pStyle w:val="12"/>
        <w:keepNext/>
        <w:ind w:left="360" w:firstLine="0"/>
        <w:jc w:val="both"/>
        <w:rPr>
          <w:rFonts w:ascii="Times New Roman" w:hAnsi="Times New Roman" w:eastAsia="Times New Roman" w:cs="Times New Roman"/>
        </w:rPr>
      </w:pPr>
      <w:r>
        <w:t xml:space="preserve">Figure 13: WMS preference bar graph </w:t>
      </w:r>
      <w:r>
        <w:fldChar w:fldCharType="begin"/>
      </w:r>
      <w:r>
        <w:instrText xml:space="preserve"> SEQ Figure_13:_WMS_preference_bar_graph \* ARABIC </w:instrText>
      </w:r>
      <w:r>
        <w:fldChar w:fldCharType="separate"/>
      </w:r>
      <w:r>
        <w:t>1</w:t>
      </w:r>
      <w:r>
        <w:fldChar w:fldCharType="end"/>
      </w:r>
    </w:p>
    <w:p>
      <w:pPr>
        <w:jc w:val="both"/>
        <w:rPr>
          <w:rFonts w:ascii="Times New Roman" w:hAnsi="Times New Roman" w:eastAsia="Times New Roman" w:cs="Times New Roman"/>
          <w:sz w:val="24"/>
          <w:szCs w:val="24"/>
        </w:rPr>
      </w:pPr>
      <w:bookmarkStart w:id="105" w:name="_heading=h.n5rssn" w:colFirst="0" w:colLast="0"/>
      <w:bookmarkEnd w:id="105"/>
      <w:r>
        <w:rPr>
          <w:rFonts w:ascii="Times New Roman" w:hAnsi="Times New Roman" w:eastAsia="Times New Roman" w:cs="Times New Roman"/>
          <w:sz w:val="24"/>
          <w:szCs w:val="24"/>
          <w:rtl w:val="0"/>
        </w:rPr>
        <w:t>From the bar graph, it is easy to tell that 50% of the respondents are fully sure that their respective companies would prefer the EMIS system. 25% of them strongly believe that the software will be preferred while the other 25% are slightly negative about the idea.</w:t>
      </w:r>
    </w:p>
    <w:p>
      <w:pPr>
        <w:pStyle w:val="3"/>
        <w:spacing w:line="360" w:lineRule="auto"/>
        <w:jc w:val="both"/>
        <w:rPr>
          <w:rFonts w:ascii="Times New Roman" w:hAnsi="Times New Roman" w:eastAsia="Times New Roman" w:cs="Times New Roman"/>
          <w:sz w:val="24"/>
          <w:szCs w:val="24"/>
        </w:rPr>
      </w:pPr>
      <w:bookmarkStart w:id="106" w:name="_heading=h.hpyf2wrlt0on" w:colFirst="0" w:colLast="0"/>
      <w:bookmarkEnd w:id="106"/>
      <w:bookmarkStart w:id="107" w:name="_Toc2466"/>
      <w:r>
        <w:rPr>
          <w:rFonts w:ascii="Times New Roman" w:hAnsi="Times New Roman" w:eastAsia="Times New Roman" w:cs="Times New Roman"/>
          <w:sz w:val="24"/>
          <w:szCs w:val="24"/>
          <w:rtl w:val="0"/>
        </w:rPr>
        <w:t>3.7 Ethical Issues</w:t>
      </w:r>
      <w:bookmarkEnd w:id="107"/>
    </w:p>
    <w:p>
      <w:pPr>
        <w:pBdr>
          <w:top w:val="none" w:color="000000" w:sz="0" w:space="0"/>
          <w:left w:val="none" w:color="000000" w:sz="0" w:space="0"/>
          <w:bottom w:val="none" w:color="000000" w:sz="0" w:space="0"/>
          <w:right w:val="none" w:color="000000" w:sz="0" w:space="0"/>
          <w:between w:val="none" w:color="000000" w:sz="0" w:space="0"/>
        </w:pBdr>
        <w:spacing w:line="360" w:lineRule="auto"/>
        <w:jc w:val="both"/>
        <w:rPr>
          <w:rFonts w:ascii="Times New Roman" w:hAnsi="Times New Roman" w:eastAsia="Times New Roman" w:cs="Times New Roman"/>
          <w:sz w:val="24"/>
          <w:szCs w:val="24"/>
          <w:highlight w:val="white"/>
        </w:rPr>
      </w:pPr>
      <w:bookmarkStart w:id="108" w:name="_heading=h.1ljsd9k" w:colFirst="0" w:colLast="0"/>
      <w:r>
        <w:rPr>
          <w:rFonts w:ascii="Times New Roman" w:hAnsi="Times New Roman" w:eastAsia="Times New Roman" w:cs="Times New Roman"/>
          <w:sz w:val="24"/>
          <w:szCs w:val="24"/>
          <w:rtl w:val="0"/>
        </w:rPr>
        <w:t>Ethics is the study of value concepts such as ‘good,’ ‘bad,’ ‘right,’ ‘wrong,’ ‘ought’, applied to actions in relation to group norms and rules. Therefore, it deals with many issues fundamental to practical decision-making (Veatch, 1977). Computer software systems lie at the heart of modern decision making, including data/information storage and manipulation, data availability, and ‘alternatives’ formulation and selection. The data collected in the proposed system survey  ensured that research ethics are observed. The researcher will request permission from the relevant research target institutions before supplying an online survey. Permission to conduct the study was obtained from the nearest industrial facility to conduct an online survey among its employees about ERPs and the state of production and market knowledge in the facility. During data collection, study participants were assured of the confidentiality of the information and responses they provided by signing a consent form. The respondents were free to withdraw from the study whenever they wanted.</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bookmarkStart w:id="109" w:name="_heading=h.fqhrcofuqgyk" w:colFirst="0" w:colLast="0"/>
      <w:bookmarkEnd w:id="109"/>
    </w:p>
    <w:p>
      <w:pPr>
        <w:pStyle w:val="2"/>
        <w:spacing w:before="360" w:after="80" w:line="360" w:lineRule="auto"/>
        <w:jc w:val="both"/>
        <w:rPr>
          <w:rFonts w:ascii="Times New Roman" w:hAnsi="Times New Roman" w:eastAsia="Times New Roman" w:cs="Times New Roman"/>
          <w:b/>
          <w:color w:val="111111"/>
          <w:sz w:val="26"/>
          <w:szCs w:val="26"/>
          <w:vertAlign w:val="baseline"/>
        </w:rPr>
      </w:pPr>
      <w:bookmarkStart w:id="110" w:name="_heading=h.fekq8i12h11u" w:colFirst="0" w:colLast="0"/>
      <w:bookmarkEnd w:id="110"/>
      <w:bookmarkStart w:id="111" w:name="_heading=h.1pxezwc" w:colFirst="0" w:colLast="0"/>
      <w:bookmarkEnd w:id="111"/>
      <w:bookmarkStart w:id="112" w:name="_heading=h.75niowkgo7q0" w:colFirst="0" w:colLast="0"/>
      <w:bookmarkEnd w:id="112"/>
      <w:bookmarkStart w:id="113" w:name="_heading=h.xaxwntv5a2bi" w:colFirst="0" w:colLast="0"/>
      <w:bookmarkEnd w:id="113"/>
      <w:bookmarkStart w:id="114" w:name="_heading=h.tgy0c4pogoiv" w:colFirst="0" w:colLast="0"/>
      <w:bookmarkEnd w:id="114"/>
      <w:bookmarkStart w:id="115" w:name="_heading=h.xk47qd5oeg1n" w:colFirst="0" w:colLast="0"/>
      <w:bookmarkEnd w:id="115"/>
      <w:bookmarkStart w:id="116" w:name="_heading=h.fgc6oeo23vid" w:colFirst="0" w:colLast="0"/>
      <w:bookmarkEnd w:id="116"/>
      <w:bookmarkStart w:id="117" w:name="_Toc1775"/>
      <w:r>
        <w:rPr>
          <w:rFonts w:ascii="Times New Roman" w:hAnsi="Times New Roman" w:eastAsia="Times New Roman" w:cs="Times New Roman"/>
          <w:b/>
          <w:color w:val="111111"/>
          <w:sz w:val="26"/>
          <w:szCs w:val="26"/>
          <w:rtl w:val="0"/>
        </w:rPr>
        <w:t>CHAPTER FOUR:</w:t>
      </w:r>
      <w:r>
        <w:rPr>
          <w:rFonts w:ascii="Times New Roman" w:hAnsi="Times New Roman" w:eastAsia="Times New Roman" w:cs="Times New Roman"/>
          <w:b/>
          <w:color w:val="111111"/>
          <w:sz w:val="26"/>
          <w:szCs w:val="26"/>
          <w:vertAlign w:val="baseline"/>
          <w:rtl w:val="0"/>
        </w:rPr>
        <w:t xml:space="preserve"> S</w:t>
      </w:r>
      <w:r>
        <w:rPr>
          <w:rFonts w:ascii="Times New Roman" w:hAnsi="Times New Roman" w:eastAsia="Times New Roman" w:cs="Times New Roman"/>
          <w:b/>
          <w:color w:val="111111"/>
          <w:sz w:val="26"/>
          <w:szCs w:val="26"/>
          <w:rtl w:val="0"/>
        </w:rPr>
        <w:t>YSTEM ANALYSIS, DESIGN &amp; DEVELOPMENT</w:t>
      </w:r>
      <w:bookmarkEnd w:id="117"/>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18" w:name="_heading=h.4hr1b5p" w:colFirst="0" w:colLast="0"/>
      <w:bookmarkEnd w:id="118"/>
      <w:r>
        <w:rPr>
          <w:rFonts w:ascii="Times New Roman" w:hAnsi="Times New Roman" w:eastAsia="Times New Roman" w:cs="Times New Roman"/>
          <w:i w:val="0"/>
          <w:smallCaps w:val="0"/>
          <w:strike w:val="0"/>
          <w:color w:val="000000"/>
          <w:sz w:val="24"/>
          <w:szCs w:val="24"/>
          <w:highlight w:val="white"/>
          <w:u w:val="none"/>
          <w:vertAlign w:val="baseline"/>
          <w:rtl w:val="0"/>
        </w:rPr>
        <w:t>System Analysis, Design, and Development presents a comprehensive, step-by-step approach for organizing, analyzing, designing, developing, verifying, and validating systems, products, and services.</w:t>
      </w:r>
      <w:r>
        <w:rPr>
          <w:rFonts w:ascii="Times New Roman" w:hAnsi="Times New Roman" w:eastAsia="Times New Roman" w:cs="Times New Roman"/>
          <w:sz w:val="24"/>
          <w:szCs w:val="24"/>
          <w:highlight w:val="white"/>
          <w:rtl w:val="0"/>
        </w:rPr>
        <w:t xml:space="preserve"> </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According to Wasson (2006), a successful system development requires </w:t>
      </w:r>
      <w:r>
        <w:rPr>
          <w:rFonts w:ascii="Times New Roman" w:hAnsi="Times New Roman" w:eastAsia="Times New Roman" w:cs="Times New Roman"/>
          <w:sz w:val="24"/>
          <w:szCs w:val="24"/>
          <w:highlight w:val="white"/>
          <w:rtl w:val="0"/>
        </w:rPr>
        <w:t xml:space="preserve">the </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formulation and implementation of a sound technical strategy that accurately translates the user's operational needs into a physical solution to comply with their specifications and contract requirements. </w:t>
      </w:r>
    </w:p>
    <w:p>
      <w:pPr>
        <w:pStyle w:val="3"/>
        <w:jc w:val="both"/>
        <w:rPr>
          <w:rFonts w:ascii="Times New Roman" w:hAnsi="Times New Roman" w:eastAsia="Times New Roman" w:cs="Times New Roman"/>
          <w:sz w:val="24"/>
          <w:szCs w:val="24"/>
          <w:vertAlign w:val="baseline"/>
        </w:rPr>
      </w:pPr>
      <w:bookmarkStart w:id="119" w:name="_heading=h.49x2ik5" w:colFirst="0" w:colLast="0"/>
      <w:bookmarkEnd w:id="119"/>
      <w:bookmarkStart w:id="120" w:name="_Toc16920"/>
      <w:r>
        <w:rPr>
          <w:rFonts w:ascii="Times New Roman" w:hAnsi="Times New Roman" w:eastAsia="Times New Roman" w:cs="Times New Roman"/>
          <w:sz w:val="24"/>
          <w:szCs w:val="24"/>
          <w:rtl w:val="0"/>
        </w:rPr>
        <w:t>4.1</w:t>
      </w:r>
      <w:r>
        <w:rPr>
          <w:rFonts w:ascii="Times New Roman" w:hAnsi="Times New Roman" w:eastAsia="Times New Roman" w:cs="Times New Roman"/>
          <w:sz w:val="24"/>
          <w:szCs w:val="24"/>
          <w:vertAlign w:val="baseline"/>
          <w:rtl w:val="0"/>
        </w:rPr>
        <w:t xml:space="preserve"> Requirements Gathering &amp; Analysis</w:t>
      </w:r>
      <w:bookmarkEnd w:id="120"/>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Each requirements statement serves to specify and bound the deliverable system, product, or service to be developed or modified (Wasson, 2006). The prerequisite to developing requirements is to first identify what capability is required. </w:t>
      </w:r>
    </w:p>
    <w:bookmarkEnd w:id="1"/>
    <w:p>
      <w:pPr>
        <w:pStyle w:val="4"/>
        <w:spacing w:before="240" w:after="40" w:line="360" w:lineRule="auto"/>
        <w:jc w:val="both"/>
        <w:rPr>
          <w:rFonts w:ascii="Times New Roman" w:hAnsi="Times New Roman" w:eastAsia="Times New Roman" w:cs="Times New Roman"/>
          <w:sz w:val="24"/>
          <w:szCs w:val="24"/>
        </w:rPr>
      </w:pPr>
      <w:bookmarkStart w:id="121" w:name="_Toc21535"/>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.1.1 Functional Requirements</w:t>
      </w:r>
      <w:bookmarkEnd w:id="121"/>
    </w:p>
    <w:p>
      <w:pPr>
        <w:spacing w:before="240" w:after="40" w:line="360" w:lineRule="auto"/>
        <w:jc w:val="both"/>
        <w:rPr>
          <w:rFonts w:ascii="Times New Roman" w:hAnsi="Times New Roman" w:eastAsia="Times New Roman" w:cs="Times New Roman"/>
          <w:sz w:val="24"/>
          <w:szCs w:val="24"/>
          <w:vertAlign w:val="baseline"/>
        </w:rPr>
      </w:pPr>
      <w:r>
        <w:rPr>
          <w:rFonts w:ascii="Times New Roman" w:hAnsi="Times New Roman" w:eastAsia="Times New Roman" w:cs="Times New Roman"/>
          <w:sz w:val="24"/>
          <w:szCs w:val="24"/>
          <w:vertAlign w:val="baseline"/>
          <w:rtl w:val="0"/>
        </w:rPr>
        <w:t xml:space="preserve">These are the requirements that the </w:t>
      </w:r>
      <w:r>
        <w:rPr>
          <w:rFonts w:ascii="Times New Roman" w:hAnsi="Times New Roman" w:eastAsia="Times New Roman" w:cs="Times New Roman"/>
          <w:sz w:val="24"/>
          <w:szCs w:val="24"/>
          <w:rtl w:val="0"/>
        </w:rPr>
        <w:t>end-user</w:t>
      </w:r>
      <w:r>
        <w:rPr>
          <w:rFonts w:ascii="Times New Roman" w:hAnsi="Times New Roman" w:eastAsia="Times New Roman" w:cs="Times New Roman"/>
          <w:sz w:val="24"/>
          <w:szCs w:val="24"/>
          <w:vertAlign w:val="baseline"/>
          <w:rtl w:val="0"/>
        </w:rPr>
        <w:t xml:space="preserve"> specifically demands as basic facilities that the system should offer. All these functionalities need to be necessarily incorporated into the system as a part of the contract. These are represented or stated in the form of input to be given to the system, the operation performed, and the output expected. They are the requirements stated by the user which one can see directly in the final product. The following are the functional requirements of the system.</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0" w:line="360" w:lineRule="auto"/>
        <w:ind w:left="108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I. Users should be able to register and </w:t>
      </w:r>
      <w:r>
        <w:rPr>
          <w:rFonts w:ascii="Times New Roman" w:hAnsi="Times New Roman" w:eastAsia="Times New Roman" w:cs="Times New Roman"/>
          <w:sz w:val="24"/>
          <w:szCs w:val="24"/>
          <w:highlight w:val="white"/>
          <w:rtl w:val="0"/>
        </w:rPr>
        <w:t>log in</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to the system.</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108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II. Users should be able to access the dashboard on successful login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108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III. Users should be able to select target websites to perform data mining on and click on the confirm button to begin data mining.</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108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IV. users should be able to access the different graphical data visualization web pages on successful completion of data mining and analysis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40" w:line="360" w:lineRule="auto"/>
        <w:ind w:left="1080" w:right="0" w:hanging="36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V. An admin should be able to </w:t>
      </w:r>
      <w:r>
        <w:rPr>
          <w:rFonts w:ascii="Times New Roman" w:hAnsi="Times New Roman" w:eastAsia="Times New Roman" w:cs="Times New Roman"/>
          <w:sz w:val="24"/>
          <w:szCs w:val="24"/>
          <w:highlight w:val="white"/>
          <w:rtl w:val="0"/>
        </w:rPr>
        <w:t>login</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manage users of the system and </w:t>
      </w:r>
      <w:r>
        <w:rPr>
          <w:rFonts w:ascii="Times New Roman" w:hAnsi="Times New Roman" w:eastAsia="Times New Roman" w:cs="Times New Roman"/>
          <w:sz w:val="24"/>
          <w:szCs w:val="24"/>
          <w:highlight w:val="white"/>
          <w:rtl w:val="0"/>
        </w:rPr>
        <w:t xml:space="preserve">the </w:t>
      </w:r>
      <w:r>
        <w:rPr>
          <w:rFonts w:ascii="Times New Roman" w:hAnsi="Times New Roman" w:eastAsia="Times New Roman" w:cs="Times New Roman"/>
          <w:i w:val="0"/>
          <w:smallCaps w:val="0"/>
          <w:strike w:val="0"/>
          <w:color w:val="000000"/>
          <w:sz w:val="24"/>
          <w:szCs w:val="24"/>
          <w:highlight w:val="white"/>
          <w:u w:val="none"/>
          <w:vertAlign w:val="baseline"/>
          <w:rtl w:val="0"/>
        </w:rPr>
        <w:t>whole platform itself.</w:t>
      </w:r>
    </w:p>
    <w:bookmarkEnd w:id="4"/>
    <w:p>
      <w:pPr>
        <w:pStyle w:val="4"/>
        <w:spacing w:before="240" w:after="240" w:line="360" w:lineRule="auto"/>
        <w:jc w:val="both"/>
        <w:rPr>
          <w:rFonts w:ascii="Times New Roman" w:hAnsi="Times New Roman" w:eastAsia="Times New Roman" w:cs="Times New Roman"/>
          <w:sz w:val="24"/>
          <w:szCs w:val="24"/>
        </w:rPr>
      </w:pPr>
      <w:r>
        <w:rPr>
          <w:rFonts w:ascii="Times New Roman" w:hAnsi="Times New Roman" w:eastAsia="Times New Roman" w:cs="Times New Roman"/>
          <w:vertAlign w:val="baseline"/>
          <w:rtl w:val="0"/>
        </w:rPr>
        <w:t xml:space="preserve"> </w:t>
      </w:r>
      <w:bookmarkStart w:id="122" w:name="_Toc32118"/>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.1.2 Non-Functional Requirements</w:t>
      </w:r>
      <w:bookmarkEnd w:id="122"/>
    </w:p>
    <w:p>
      <w:pPr>
        <w:spacing w:after="0" w:line="360" w:lineRule="auto"/>
        <w:ind w:left="-227" w:right="-227" w:firstLine="0"/>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These are the quality constraints that the system must satisfy according to the project contract. The priority or extent to which these factors are implemented varies from one project to another. </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Usability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system will be easy to use by every user, and the system will have a simple and well-designed interface.</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Accessibility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be made accessible to the users. Anyone will be able to use the system regardless of the location.</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Performance</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performance of the application will be fast and efficient. The system should be available for users in real-time and always up to date.</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Availability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operate 24/7.</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Security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Maintainability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The application will be maintained to perform to the best of its ability.</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Extensibility and Scalability</w:t>
      </w:r>
    </w:p>
    <w:p>
      <w:pPr>
        <w:shd w:val="clear" w:fill="FFFFFF"/>
        <w:spacing w:after="0" w:line="360" w:lineRule="auto"/>
        <w:ind w:left="-227" w:right="-227" w:firstLine="0"/>
        <w:jc w:val="both"/>
        <w:rPr>
          <w:rFonts w:ascii="Times New Roman" w:hAnsi="Times New Roman" w:eastAsia="Times New Roman" w:cs="Times New Roman"/>
          <w:sz w:val="24"/>
          <w:szCs w:val="24"/>
        </w:rPr>
      </w:pPr>
      <w:bookmarkStart w:id="123" w:name="_heading=h.1maplo9" w:colFirst="0" w:colLast="0"/>
      <w:bookmarkEnd w:id="123"/>
      <w:r>
        <w:rPr>
          <w:rFonts w:ascii="Times New Roman" w:hAnsi="Times New Roman" w:eastAsia="Times New Roman" w:cs="Times New Roman"/>
          <w:sz w:val="24"/>
          <w:szCs w:val="24"/>
          <w:rtl w:val="0"/>
        </w:rPr>
        <w:t>The application will be flexible enough to allow improvements for the future and should be able to adapt to any changes.</w:t>
      </w:r>
    </w:p>
    <w:p>
      <w:pPr>
        <w:shd w:val="clear" w:fill="FFFFFF"/>
        <w:spacing w:after="0" w:line="360" w:lineRule="auto"/>
        <w:ind w:left="-227" w:right="-227" w:firstLine="0"/>
        <w:jc w:val="both"/>
        <w:rPr>
          <w:rFonts w:ascii="Times New Roman" w:hAnsi="Times New Roman" w:eastAsia="Times New Roman" w:cs="Times New Roman"/>
          <w:sz w:val="24"/>
          <w:szCs w:val="24"/>
        </w:rPr>
      </w:pPr>
      <w:r>
        <w:rPr>
          <w:rFonts w:ascii="Times New Roman" w:hAnsi="Times New Roman" w:eastAsia="Times New Roman" w:cs="Times New Roman"/>
          <w:b/>
          <w:sz w:val="24"/>
          <w:szCs w:val="24"/>
          <w:rtl w:val="0"/>
        </w:rPr>
        <w:t>Disaster Recovery</w:t>
      </w:r>
    </w:p>
    <w:p>
      <w:pPr>
        <w:shd w:val="clear" w:fill="FFFFFF"/>
        <w:spacing w:after="0" w:line="360" w:lineRule="auto"/>
        <w:ind w:left="-227" w:right="-227" w:firstLine="0"/>
        <w:jc w:val="both"/>
        <w:rPr>
          <w:rFonts w:ascii="Times New Roman" w:hAnsi="Times New Roman" w:eastAsia="Times New Roman" w:cs="Times New Roman"/>
          <w:vertAlign w:val="baseline"/>
        </w:rPr>
      </w:pPr>
      <w:r>
        <w:rPr>
          <w:rFonts w:ascii="Times New Roman" w:hAnsi="Times New Roman" w:eastAsia="Times New Roman" w:cs="Times New Roman"/>
          <w:sz w:val="24"/>
          <w:szCs w:val="24"/>
          <w:rtl w:val="0"/>
        </w:rPr>
        <w:t>The application will be able to recover from any problem and should back up data.</w:t>
      </w:r>
    </w:p>
    <w:p>
      <w:pPr>
        <w:pStyle w:val="3"/>
        <w:spacing w:before="280" w:after="80" w:line="360" w:lineRule="auto"/>
        <w:jc w:val="both"/>
        <w:rPr>
          <w:rFonts w:ascii="Times New Roman" w:hAnsi="Times New Roman" w:eastAsia="Times New Roman" w:cs="Times New Roman"/>
          <w:sz w:val="12"/>
          <w:szCs w:val="12"/>
          <w:vertAlign w:val="baseline"/>
        </w:rPr>
      </w:pPr>
      <w:bookmarkStart w:id="124" w:name="_heading=h.3o7alnk" w:colFirst="0" w:colLast="0"/>
      <w:bookmarkEnd w:id="124"/>
      <w:bookmarkStart w:id="125" w:name="_Toc9567"/>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.2 System Design &amp; Modeling Tools</w:t>
      </w:r>
      <w:bookmarkEnd w:id="12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26" w:name="_heading=h.1baon6m" w:colFirst="0" w:colLast="0"/>
      <w:bookmarkEnd w:id="126"/>
      <w:r>
        <w:rPr>
          <w:rFonts w:ascii="Times New Roman" w:hAnsi="Times New Roman" w:eastAsia="Times New Roman" w:cs="Times New Roman"/>
          <w:i w:val="0"/>
          <w:smallCaps w:val="0"/>
          <w:strike w:val="0"/>
          <w:color w:val="000000"/>
          <w:sz w:val="24"/>
          <w:szCs w:val="24"/>
          <w:highlight w:val="white"/>
          <w:u w:val="none"/>
          <w:vertAlign w:val="baseline"/>
          <w:rtl w:val="0"/>
        </w:rPr>
        <w:t>System design deals with modeling software systems. Modeling a system means identifying its main characteristics, states</w:t>
      </w:r>
      <w:r>
        <w:rPr>
          <w:rFonts w:ascii="Times New Roman" w:hAnsi="Times New Roman" w:eastAsia="Times New Roman" w:cs="Times New Roman"/>
          <w:sz w:val="24"/>
          <w:szCs w:val="24"/>
          <w:highlight w:val="white"/>
          <w:rtl w:val="0"/>
        </w:rPr>
        <w: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behaviors using a notation. Models are meant to simplify reality and promote understanding. Modeling in this project w</w:t>
      </w:r>
      <w:r>
        <w:rPr>
          <w:rFonts w:ascii="Times New Roman" w:hAnsi="Times New Roman" w:eastAsia="Times New Roman" w:cs="Times New Roman"/>
          <w:sz w:val="24"/>
          <w:szCs w:val="24"/>
          <w:highlight w:val="white"/>
          <w:rtl w:val="0"/>
        </w:rPr>
        <w:t>as</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achieved using UML, short for Unified Modeling Language. UML is a standardized modeling language consisting of an integrated set of diagrams, developed to help system and software developers for specifying, </w:t>
      </w:r>
      <w:r>
        <w:rPr>
          <w:rFonts w:ascii="Times New Roman" w:hAnsi="Times New Roman" w:eastAsia="Times New Roman" w:cs="Times New Roman"/>
          <w:sz w:val="24"/>
          <w:szCs w:val="24"/>
          <w:highlight w:val="white"/>
          <w:rtl w:val="0"/>
        </w:rPr>
        <w:t>visualizing</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r>
        <w:rPr>
          <w:rFonts w:ascii="Times New Roman" w:hAnsi="Times New Roman" w:eastAsia="Times New Roman" w:cs="Times New Roman"/>
          <w:sz w:val="24"/>
          <w:szCs w:val="24"/>
          <w:highlight w:val="white"/>
          <w:rtl w:val="0"/>
        </w:rPr>
        <w:t>constructing</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and </w:t>
      </w:r>
      <w:r>
        <w:rPr>
          <w:rFonts w:ascii="Times New Roman" w:hAnsi="Times New Roman" w:eastAsia="Times New Roman" w:cs="Times New Roman"/>
          <w:sz w:val="24"/>
          <w:szCs w:val="24"/>
          <w:highlight w:val="white"/>
          <w:rtl w:val="0"/>
        </w:rPr>
        <w:t>document</w:t>
      </w: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the artifacts of software systems</w:t>
      </w:r>
      <w:r>
        <w:rPr>
          <w:rFonts w:ascii="Times New Roman" w:hAnsi="Times New Roman" w:eastAsia="Times New Roman" w:cs="Times New Roman"/>
          <w:sz w:val="24"/>
          <w:szCs w:val="24"/>
          <w:highlight w:val="white"/>
          <w:rtl w:val="0"/>
        </w:rPr>
        <w:t>.</w:t>
      </w:r>
    </w:p>
    <w:p>
      <w:pPr>
        <w:pStyle w:val="4"/>
        <w:keepNext/>
        <w:keepLines/>
        <w:spacing w:before="240" w:after="40" w:line="360" w:lineRule="auto"/>
        <w:jc w:val="both"/>
        <w:rPr>
          <w:rFonts w:ascii="Times New Roman" w:hAnsi="Times New Roman" w:eastAsia="Times New Roman" w:cs="Times New Roman"/>
          <w:sz w:val="24"/>
          <w:szCs w:val="24"/>
        </w:rPr>
      </w:pPr>
      <w:bookmarkStart w:id="127" w:name="_heading=h.23ckvvd" w:colFirst="0" w:colLast="0"/>
      <w:bookmarkEnd w:id="127"/>
      <w:bookmarkStart w:id="128" w:name="_Toc15174"/>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.2.1 Use Case Diagrams</w:t>
      </w:r>
      <w:bookmarkEnd w:id="128"/>
    </w:p>
    <w:p>
      <w:pPr>
        <w:spacing w:before="240" w:after="40" w:line="36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vertAlign w:val="baseline"/>
          <w:rtl w:val="0"/>
        </w:rPr>
        <w:t>A use-case model describes a system's functional requirements in terms of use cases.</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sz w:val="24"/>
          <w:szCs w:val="24"/>
          <w:vertAlign w:val="baseline"/>
          <w:rtl w:val="0"/>
        </w:rPr>
        <w:t xml:space="preserve">It is a model of the system's intended functionality (use cases) and its environment (actors). </w:t>
      </w:r>
    </w:p>
    <w:p>
      <w:pPr>
        <w:jc w:val="both"/>
        <w:rPr>
          <w:rFonts w:ascii="Times New Roman" w:hAnsi="Times New Roman" w:eastAsia="Times New Roman" w:cs="Times New Roman"/>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pPr>
      <w:r>
        <mc:AlternateContent>
          <mc:Choice Requires="wpg">
            <w:drawing>
              <wp:anchor distT="0" distB="0" distL="114300" distR="114300" simplePos="0" relativeHeight="251660288" behindDoc="0" locked="0" layoutInCell="1" allowOverlap="1">
                <wp:simplePos x="0" y="0"/>
                <wp:positionH relativeFrom="column">
                  <wp:posOffset>-24765</wp:posOffset>
                </wp:positionH>
                <wp:positionV relativeFrom="paragraph">
                  <wp:posOffset>177800</wp:posOffset>
                </wp:positionV>
                <wp:extent cx="5861685" cy="5046345"/>
                <wp:effectExtent l="0" t="0" r="0" b="0"/>
                <wp:wrapNone/>
                <wp:docPr id="296" name="Group 296"/>
                <wp:cNvGraphicFramePr/>
                <a:graphic xmlns:a="http://schemas.openxmlformats.org/drawingml/2006/main">
                  <a:graphicData uri="http://schemas.microsoft.com/office/word/2010/wordprocessingGroup">
                    <wpg:wgp>
                      <wpg:cNvGrpSpPr/>
                      <wpg:grpSpPr>
                        <a:xfrm>
                          <a:off x="2415158" y="1256828"/>
                          <a:ext cx="5861685" cy="5046345"/>
                          <a:chOff x="2415158" y="1256828"/>
                          <a:chExt cx="5861685" cy="5046345"/>
                        </a:xfrm>
                      </wpg:grpSpPr>
                      <wpg:grpSp>
                        <wpg:cNvPr id="1" name="Group 1"/>
                        <wpg:cNvGrpSpPr/>
                        <wpg:grpSpPr>
                          <a:xfrm>
                            <a:off x="2415158" y="1256828"/>
                            <a:ext cx="5861685" cy="5046345"/>
                            <a:chOff x="2415158" y="1256828"/>
                            <a:chExt cx="5861885" cy="5046345"/>
                          </a:xfrm>
                        </wpg:grpSpPr>
                        <wps:wsp>
                          <wps:cNvPr id="5" name="Shape 5"/>
                          <wps:cNvSpPr/>
                          <wps:spPr>
                            <a:xfrm>
                              <a:off x="2415158" y="1256828"/>
                              <a:ext cx="5861875" cy="50463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2" name="Group 2"/>
                          <wpg:cNvGrpSpPr/>
                          <wpg:grpSpPr>
                            <a:xfrm>
                              <a:off x="2415158" y="1256828"/>
                              <a:ext cx="5861885" cy="5046345"/>
                              <a:chOff x="24151" y="12568"/>
                              <a:chExt cx="58618" cy="50463"/>
                            </a:xfrm>
                          </wpg:grpSpPr>
                          <wps:wsp>
                            <wps:cNvPr id="7" name="Shape 7"/>
                            <wps:cNvSpPr/>
                            <wps:spPr>
                              <a:xfrm>
                                <a:off x="24151" y="12568"/>
                                <a:ext cx="58600" cy="5045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3" name="Group 3"/>
                            <wpg:cNvGrpSpPr/>
                            <wpg:grpSpPr>
                              <a:xfrm>
                                <a:off x="24151" y="12568"/>
                                <a:ext cx="58618" cy="50463"/>
                                <a:chOff x="24151" y="12568"/>
                                <a:chExt cx="58617" cy="50473"/>
                              </a:xfrm>
                            </wpg:grpSpPr>
                            <wps:wsp>
                              <wps:cNvPr id="9" name="Shape 9"/>
                              <wps:cNvSpPr/>
                              <wps:spPr>
                                <a:xfrm>
                                  <a:off x="24151" y="12568"/>
                                  <a:ext cx="58617" cy="50473"/>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4" name="Group 4"/>
                              <wpg:cNvGrpSpPr/>
                              <wpg:grpSpPr>
                                <a:xfrm>
                                  <a:off x="24151" y="12568"/>
                                  <a:ext cx="58617" cy="50473"/>
                                  <a:chOff x="1791" y="310249"/>
                                  <a:chExt cx="7922" cy="5083"/>
                                </a:xfrm>
                              </wpg:grpSpPr>
                              <wps:wsp>
                                <wps:cNvPr id="11" name="Shape 11"/>
                                <wps:cNvSpPr/>
                                <wps:spPr>
                                  <a:xfrm>
                                    <a:off x="1791" y="310249"/>
                                    <a:ext cx="7900" cy="5075"/>
                                  </a:xfrm>
                                  <a:prstGeom prst="rect">
                                    <a:avLst/>
                                  </a:prstGeom>
                                  <a:noFill/>
                                  <a:ln>
                                    <a:noFill/>
                                  </a:ln>
                                </wps:spPr>
                                <wps:txbx>
                                  <w:txbxContent>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 name="Group 6"/>
                                <wpg:cNvGrpSpPr/>
                                <wpg:grpSpPr>
                                  <a:xfrm>
                                    <a:off x="1791" y="310590"/>
                                    <a:ext cx="708" cy="1100"/>
                                    <a:chOff x="1783" y="310590"/>
                                    <a:chExt cx="708" cy="1100"/>
                                  </a:xfrm>
                                </wpg:grpSpPr>
                                <wps:wsp>
                                  <wps:cNvPr id="13" name="Shape 13"/>
                                  <wps:cNvSpPr/>
                                  <wps:spPr>
                                    <a:xfrm>
                                      <a:off x="2081" y="310590"/>
                                      <a:ext cx="144" cy="14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8" name="Straight Arrow Connector 8"/>
                                  <wps:cNvCnPr/>
                                  <wps:spPr>
                                    <a:xfrm flipH="1">
                                      <a:off x="2133" y="310732"/>
                                      <a:ext cx="20" cy="658"/>
                                    </a:xfrm>
                                    <a:prstGeom prst="straightConnector1">
                                      <a:avLst/>
                                    </a:prstGeom>
                                    <a:noFill/>
                                    <a:ln w="9525" cap="flat" cmpd="sng">
                                      <a:solidFill>
                                        <a:srgbClr val="4372C3"/>
                                      </a:solidFill>
                                      <a:prstDash val="solid"/>
                                      <a:miter lim="800000"/>
                                      <a:headEnd type="none" w="sm" len="sm"/>
                                      <a:tailEnd type="none" w="sm" len="sm"/>
                                    </a:ln>
                                  </wps:spPr>
                                  <wps:bodyPr spcFirstLastPara="1" wrap="square" lIns="91425" tIns="91425" rIns="91425" bIns="91425" anchor="ctr" anchorCtr="0">
                                    <a:noAutofit/>
                                  </wps:bodyPr>
                                </wps:wsp>
                                <wps:wsp>
                                  <wps:cNvPr id="10" name="Straight Arrow Connector 10"/>
                                  <wps:cNvCnPr/>
                                  <wps:spPr>
                                    <a:xfrm rot="10800000">
                                      <a:off x="1941" y="311040"/>
                                      <a:ext cx="442" cy="17"/>
                                    </a:xfrm>
                                    <a:prstGeom prst="straightConnector1">
                                      <a:avLst/>
                                    </a:prstGeom>
                                    <a:noFill/>
                                    <a:ln w="9525" cap="flat" cmpd="sng">
                                      <a:solidFill>
                                        <a:srgbClr val="4372C3"/>
                                      </a:solidFill>
                                      <a:prstDash val="solid"/>
                                      <a:miter lim="800000"/>
                                      <a:headEnd type="none" w="sm" len="sm"/>
                                      <a:tailEnd type="none" w="sm" len="sm"/>
                                    </a:ln>
                                  </wps:spPr>
                                  <wps:bodyPr spcFirstLastPara="1" wrap="square" lIns="91425" tIns="91425" rIns="91425" bIns="91425" anchor="ctr" anchorCtr="0">
                                    <a:noAutofit/>
                                  </wps:bodyPr>
                                </wps:wsp>
                                <wps:wsp>
                                  <wps:cNvPr id="12" name="Straight Arrow Connector 12"/>
                                  <wps:cNvCnPr/>
                                  <wps:spPr>
                                    <a:xfrm flipH="1">
                                      <a:off x="1783" y="311373"/>
                                      <a:ext cx="350" cy="292"/>
                                    </a:xfrm>
                                    <a:prstGeom prst="straightConnector1">
                                      <a:avLst/>
                                    </a:prstGeom>
                                    <a:noFill/>
                                    <a:ln w="9525" cap="flat" cmpd="sng">
                                      <a:solidFill>
                                        <a:srgbClr val="4372C3"/>
                                      </a:solidFill>
                                      <a:prstDash val="solid"/>
                                      <a:miter lim="800000"/>
                                      <a:headEnd type="none" w="sm" len="sm"/>
                                      <a:tailEnd type="none" w="sm" len="sm"/>
                                    </a:ln>
                                  </wps:spPr>
                                  <wps:bodyPr spcFirstLastPara="1" wrap="square" lIns="91425" tIns="91425" rIns="91425" bIns="91425" anchor="ctr" anchorCtr="0">
                                    <a:noAutofit/>
                                  </wps:bodyPr>
                                </wps:wsp>
                                <wps:wsp>
                                  <wps:cNvPr id="14" name="Straight Arrow Connector 14"/>
                                  <wps:cNvCnPr/>
                                  <wps:spPr>
                                    <a:xfrm>
                                      <a:off x="2133" y="311365"/>
                                      <a:ext cx="358" cy="325"/>
                                    </a:xfrm>
                                    <a:prstGeom prst="straightConnector1">
                                      <a:avLst/>
                                    </a:prstGeom>
                                    <a:noFill/>
                                    <a:ln w="9525" cap="flat" cmpd="sng">
                                      <a:solidFill>
                                        <a:srgbClr val="4372C3"/>
                                      </a:solidFill>
                                      <a:prstDash val="solid"/>
                                      <a:miter lim="800000"/>
                                      <a:headEnd type="none" w="sm" len="sm"/>
                                      <a:tailEnd type="none" w="sm" len="sm"/>
                                    </a:ln>
                                  </wps:spPr>
                                  <wps:bodyPr spcFirstLastPara="1" wrap="square" lIns="91425" tIns="91425" rIns="91425" bIns="91425" anchor="ctr" anchorCtr="0">
                                    <a:noAutofit/>
                                  </wps:bodyPr>
                                </wps:wsp>
                              </wpg:grpSp>
                              <wpg:grpSp>
                                <wpg:cNvPr id="15" name="Group 15"/>
                                <wpg:cNvGrpSpPr/>
                                <wpg:grpSpPr>
                                  <a:xfrm>
                                    <a:off x="9005" y="311805"/>
                                    <a:ext cx="708" cy="1100"/>
                                    <a:chOff x="1783" y="310590"/>
                                    <a:chExt cx="708" cy="1100"/>
                                  </a:xfrm>
                                </wpg:grpSpPr>
                                <wps:wsp>
                                  <wps:cNvPr id="19" name="Shape 19"/>
                                  <wps:cNvSpPr/>
                                  <wps:spPr>
                                    <a:xfrm>
                                      <a:off x="2081" y="310590"/>
                                      <a:ext cx="144" cy="142"/>
                                    </a:xfrm>
                                    <a:prstGeom prst="ellipse">
                                      <a:avLst/>
                                    </a:prstGeom>
                                    <a:solidFill>
                                      <a:srgbClr val="4372C3"/>
                                    </a:solidFill>
                                    <a:ln w="12700" cap="flat" cmpd="sng">
                                      <a:solidFill>
                                        <a:schemeClr val="accent2"/>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6" name="Straight Arrow Connector 16"/>
                                  <wps:cNvCnPr/>
                                  <wps:spPr>
                                    <a:xfrm flipH="1">
                                      <a:off x="2133" y="310732"/>
                                      <a:ext cx="20" cy="658"/>
                                    </a:xfrm>
                                    <a:prstGeom prst="straightConnector1">
                                      <a:avLst/>
                                    </a:prstGeom>
                                    <a:noFill/>
                                    <a:ln w="9525"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17" name="Straight Arrow Connector 17"/>
                                  <wps:cNvCnPr/>
                                  <wps:spPr>
                                    <a:xfrm rot="10800000">
                                      <a:off x="1941" y="311040"/>
                                      <a:ext cx="442" cy="17"/>
                                    </a:xfrm>
                                    <a:prstGeom prst="straightConnector1">
                                      <a:avLst/>
                                    </a:prstGeom>
                                    <a:noFill/>
                                    <a:ln w="9525"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18" name="Straight Arrow Connector 18"/>
                                  <wps:cNvCnPr/>
                                  <wps:spPr>
                                    <a:xfrm flipH="1">
                                      <a:off x="1783" y="311373"/>
                                      <a:ext cx="350" cy="292"/>
                                    </a:xfrm>
                                    <a:prstGeom prst="straightConnector1">
                                      <a:avLst/>
                                    </a:prstGeom>
                                    <a:noFill/>
                                    <a:ln w="9525"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s:wsp>
                                  <wps:cNvPr id="20" name="Straight Arrow Connector 20"/>
                                  <wps:cNvCnPr/>
                                  <wps:spPr>
                                    <a:xfrm>
                                      <a:off x="2133" y="311365"/>
                                      <a:ext cx="358" cy="325"/>
                                    </a:xfrm>
                                    <a:prstGeom prst="straightConnector1">
                                      <a:avLst/>
                                    </a:prstGeom>
                                    <a:noFill/>
                                    <a:ln w="9525" cap="flat" cmpd="sng">
                                      <a:solidFill>
                                        <a:schemeClr val="accent2"/>
                                      </a:solidFill>
                                      <a:prstDash val="solid"/>
                                      <a:miter lim="800000"/>
                                      <a:headEnd type="none" w="sm" len="sm"/>
                                      <a:tailEnd type="none" w="sm" len="sm"/>
                                    </a:ln>
                                  </wps:spPr>
                                  <wps:bodyPr spcFirstLastPara="1" wrap="square" lIns="91425" tIns="91425" rIns="91425" bIns="91425" anchor="ctr" anchorCtr="0">
                                    <a:noAutofit/>
                                  </wps:bodyPr>
                                </wps:wsp>
                              </wpg:grpSp>
                              <wps:wsp>
                                <wps:cNvPr id="24" name="Shape 24"/>
                                <wps:cNvSpPr/>
                                <wps:spPr>
                                  <a:xfrm>
                                    <a:off x="3774" y="310249"/>
                                    <a:ext cx="3892" cy="5083"/>
                                  </a:xfrm>
                                  <a:prstGeom prst="rect">
                                    <a:avLst/>
                                  </a:prstGeom>
                                  <a:solidFill>
                                    <a:schemeClr val="lt1"/>
                                  </a:solidFill>
                                  <a:ln w="12700" cap="flat" cmpd="sng">
                                    <a:solidFill>
                                      <a:srgbClr val="31538F"/>
                                    </a:solidFill>
                                    <a:prstDash val="solid"/>
                                    <a:miter lim="8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5" name="Shape 25"/>
                                <wps:cNvSpPr/>
                                <wps:spPr>
                                  <a:xfrm>
                                    <a:off x="3816" y="310299"/>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Login</w:t>
                                      </w:r>
                                    </w:p>
                                  </w:txbxContent>
                                </wps:txbx>
                                <wps:bodyPr spcFirstLastPara="1" wrap="square" lIns="91425" tIns="45675" rIns="91425" bIns="45675" anchor="ctr" anchorCtr="0">
                                  <a:noAutofit/>
                                </wps:bodyPr>
                              </wps:wsp>
                              <wps:wsp>
                                <wps:cNvPr id="26" name="Shape 26"/>
                                <wps:cNvSpPr/>
                                <wps:spPr>
                                  <a:xfrm>
                                    <a:off x="3798" y="312097"/>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Data Mining Screens</w:t>
                                      </w:r>
                                    </w:p>
                                  </w:txbxContent>
                                </wps:txbx>
                                <wps:bodyPr spcFirstLastPara="1" wrap="square" lIns="91425" tIns="45675" rIns="91425" bIns="45675" anchor="ctr" anchorCtr="0">
                                  <a:noAutofit/>
                                </wps:bodyPr>
                              </wps:wsp>
                              <wps:wsp>
                                <wps:cNvPr id="27" name="Shape 27"/>
                                <wps:cNvSpPr/>
                                <wps:spPr>
                                  <a:xfrm>
                                    <a:off x="3848" y="313822"/>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Data Visualization screens</w:t>
                                      </w:r>
                                    </w:p>
                                  </w:txbxContent>
                                </wps:txbx>
                                <wps:bodyPr spcFirstLastPara="1" wrap="square" lIns="91425" tIns="45675" rIns="91425" bIns="45675" anchor="ctr" anchorCtr="0">
                                  <a:noAutofit/>
                                </wps:bodyPr>
                              </wps:wsp>
                              <wps:wsp>
                                <wps:cNvPr id="28" name="Shape 28"/>
                                <wps:cNvSpPr/>
                                <wps:spPr>
                                  <a:xfrm>
                                    <a:off x="3798" y="314606"/>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Resource Management</w:t>
                                      </w:r>
                                    </w:p>
                                  </w:txbxContent>
                                </wps:txbx>
                                <wps:bodyPr spcFirstLastPara="1" wrap="square" lIns="91425" tIns="45675" rIns="91425" bIns="45675" anchor="ctr" anchorCtr="0">
                                  <a:noAutofit/>
                                </wps:bodyPr>
                              </wps:wsp>
                              <wps:wsp>
                                <wps:cNvPr id="29" name="Shape 29"/>
                                <wps:cNvSpPr/>
                                <wps:spPr>
                                  <a:xfrm>
                                    <a:off x="3831" y="311189"/>
                                    <a:ext cx="3800" cy="632"/>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Dashboard</w:t>
                                      </w:r>
                                    </w:p>
                                  </w:txbxContent>
                                </wps:txbx>
                                <wps:bodyPr spcFirstLastPara="1" wrap="square" lIns="91425" tIns="45675" rIns="91425" bIns="45675" anchor="ctr" anchorCtr="0">
                                  <a:noAutofit/>
                                </wps:bodyPr>
                              </wps:wsp>
                              <wps:wsp>
                                <wps:cNvPr id="21" name="Straight Arrow Connector 21"/>
                                <wps:cNvCnPr/>
                                <wps:spPr>
                                  <a:xfrm rot="10800000" flipH="1">
                                    <a:off x="2358" y="310615"/>
                                    <a:ext cx="1458" cy="442"/>
                                  </a:xfrm>
                                  <a:prstGeom prst="straightConnector1">
                                    <a:avLst/>
                                  </a:prstGeom>
                                  <a:noFill/>
                                  <a:ln w="9525" cap="flat" cmpd="sng">
                                    <a:solidFill>
                                      <a:srgbClr val="4372C3"/>
                                    </a:solidFill>
                                    <a:prstDash val="solid"/>
                                    <a:miter lim="800000"/>
                                    <a:headEnd type="none" w="sm" len="sm"/>
                                    <a:tailEnd type="stealth" w="med" len="med"/>
                                  </a:ln>
                                </wps:spPr>
                                <wps:bodyPr spcFirstLastPara="1" wrap="square" lIns="91425" tIns="91425" rIns="91425" bIns="91425" anchor="ctr" anchorCtr="0">
                                  <a:noAutofit/>
                                </wps:bodyPr>
                              </wps:wsp>
                              <wps:wsp>
                                <wps:cNvPr id="22" name="Straight Arrow Connector 22"/>
                                <wps:cNvCnPr/>
                                <wps:spPr>
                                  <a:xfrm>
                                    <a:off x="2358" y="311049"/>
                                    <a:ext cx="1473" cy="456"/>
                                  </a:xfrm>
                                  <a:prstGeom prst="straightConnector1">
                                    <a:avLst/>
                                  </a:prstGeom>
                                  <a:noFill/>
                                  <a:ln w="9525" cap="flat" cmpd="sng">
                                    <a:solidFill>
                                      <a:srgbClr val="4372C3"/>
                                    </a:solidFill>
                                    <a:prstDash val="solid"/>
                                    <a:miter lim="800000"/>
                                    <a:headEnd type="none" w="sm" len="sm"/>
                                    <a:tailEnd type="stealth" w="med" len="med"/>
                                  </a:ln>
                                </wps:spPr>
                                <wps:bodyPr spcFirstLastPara="1" wrap="square" lIns="91425" tIns="91425" rIns="91425" bIns="91425" anchor="ctr" anchorCtr="0">
                                  <a:noAutofit/>
                                </wps:bodyPr>
                              </wps:wsp>
                              <wps:wsp>
                                <wps:cNvPr id="23" name="Straight Arrow Connector 23"/>
                                <wps:cNvCnPr/>
                                <wps:spPr>
                                  <a:xfrm>
                                    <a:off x="2350" y="311049"/>
                                    <a:ext cx="1448" cy="1364"/>
                                  </a:xfrm>
                                  <a:prstGeom prst="straightConnector1">
                                    <a:avLst/>
                                  </a:prstGeom>
                                  <a:noFill/>
                                  <a:ln w="9525" cap="flat" cmpd="sng">
                                    <a:solidFill>
                                      <a:srgbClr val="4372C3"/>
                                    </a:solidFill>
                                    <a:prstDash val="solid"/>
                                    <a:miter lim="800000"/>
                                    <a:headEnd type="none" w="sm" len="sm"/>
                                    <a:tailEnd type="stealth" w="med" len="med"/>
                                  </a:ln>
                                </wps:spPr>
                                <wps:bodyPr spcFirstLastPara="1" wrap="square" lIns="91425" tIns="91425" rIns="91425" bIns="91425" anchor="ctr" anchorCtr="0">
                                  <a:noAutofit/>
                                </wps:bodyPr>
                              </wps:wsp>
                              <wps:wsp>
                                <wps:cNvPr id="30" name="Straight Arrow Connector 30"/>
                                <wps:cNvCnPr/>
                                <wps:spPr>
                                  <a:xfrm>
                                    <a:off x="2366" y="311049"/>
                                    <a:ext cx="1482" cy="3089"/>
                                  </a:xfrm>
                                  <a:prstGeom prst="straightConnector1">
                                    <a:avLst/>
                                  </a:prstGeom>
                                  <a:noFill/>
                                  <a:ln w="9525" cap="flat" cmpd="sng">
                                    <a:solidFill>
                                      <a:srgbClr val="4372C3"/>
                                    </a:solidFill>
                                    <a:prstDash val="solid"/>
                                    <a:miter lim="800000"/>
                                    <a:headEnd type="none" w="sm" len="sm"/>
                                    <a:tailEnd type="stealth" w="med" len="med"/>
                                  </a:ln>
                                </wps:spPr>
                                <wps:bodyPr spcFirstLastPara="1" wrap="square" lIns="91425" tIns="91425" rIns="91425" bIns="91425" anchor="ctr" anchorCtr="0">
                                  <a:noAutofit/>
                                </wps:bodyPr>
                              </wps:wsp>
                              <wps:wsp>
                                <wps:cNvPr id="31" name="Straight Arrow Connector 31"/>
                                <wps:cNvCnPr/>
                                <wps:spPr>
                                  <a:xfrm rot="10800000">
                                    <a:off x="7616" y="310615"/>
                                    <a:ext cx="1559" cy="1642"/>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s:wsp>
                                <wps:cNvPr id="32" name="Straight Arrow Connector 32"/>
                                <wps:cNvCnPr/>
                                <wps:spPr>
                                  <a:xfrm rot="10800000">
                                    <a:off x="7631" y="311505"/>
                                    <a:ext cx="1544" cy="744"/>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s:wsp>
                                <wps:cNvPr id="33" name="Straight Arrow Connector 33"/>
                                <wps:cNvCnPr/>
                                <wps:spPr>
                                  <a:xfrm flipH="1">
                                    <a:off x="7598" y="312257"/>
                                    <a:ext cx="1577" cy="156"/>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s:wsp>
                                <wps:cNvPr id="34" name="Straight Arrow Connector 34"/>
                                <wps:cNvCnPr/>
                                <wps:spPr>
                                  <a:xfrm flipH="1">
                                    <a:off x="7648" y="312249"/>
                                    <a:ext cx="1535" cy="1889"/>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s:wsp>
                                <wps:cNvPr id="35" name="Straight Arrow Connector 35"/>
                                <wps:cNvCnPr/>
                                <wps:spPr>
                                  <a:xfrm flipH="1">
                                    <a:off x="7598" y="312249"/>
                                    <a:ext cx="1585" cy="2673"/>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s:wsp>
                                <wps:cNvPr id="39" name="Shape 39"/>
                                <wps:cNvSpPr/>
                                <wps:spPr>
                                  <a:xfrm>
                                    <a:off x="3833" y="312873"/>
                                    <a:ext cx="3758" cy="726"/>
                                  </a:xfrm>
                                  <a:prstGeom prst="ellipse">
                                    <a:avLst/>
                                  </a:prstGeom>
                                  <a:solidFill>
                                    <a:srgbClr val="4372C3"/>
                                  </a:solidFill>
                                  <a:ln w="12700" cap="flat" cmpd="sng">
                                    <a:solidFill>
                                      <a:srgbClr val="31538F"/>
                                    </a:solidFill>
                                    <a:prstDash val="solid"/>
                                    <a:miter lim="800000"/>
                                    <a:headEnd type="none" w="sm" len="sm"/>
                                    <a:tailEnd type="none" w="sm" len="sm"/>
                                  </a:ln>
                                </wps:spPr>
                                <wps:txbx>
                                  <w:txbxContent>
                                    <w:p>
                                      <w:pPr>
                                        <w:spacing w:before="0" w:after="0" w:line="258" w:lineRule="auto"/>
                                        <w:ind w:left="0" w:right="0" w:firstLine="0"/>
                                        <w:jc w:val="center"/>
                                      </w:pPr>
                                      <w:r>
                                        <w:rPr>
                                          <w:rFonts w:ascii="Arial" w:hAnsi="Arial" w:eastAsia="Arial" w:cs="Arial"/>
                                          <w:b w:val="0"/>
                                          <w:i w:val="0"/>
                                          <w:smallCaps w:val="0"/>
                                          <w:strike w:val="0"/>
                                          <w:color w:val="000000"/>
                                          <w:sz w:val="28"/>
                                          <w:vertAlign w:val="baseline"/>
                                        </w:rPr>
                                        <w:t>User Management</w:t>
                                      </w:r>
                                    </w:p>
                                  </w:txbxContent>
                                </wps:txbx>
                                <wps:bodyPr spcFirstLastPara="1" wrap="square" lIns="91425" tIns="45675" rIns="91425" bIns="45675" anchor="ctr" anchorCtr="0">
                                  <a:noAutofit/>
                                </wps:bodyPr>
                              </wps:wsp>
                              <wps:wsp>
                                <wps:cNvPr id="36" name="Straight Arrow Connector 36"/>
                                <wps:cNvCnPr/>
                                <wps:spPr>
                                  <a:xfrm flipH="1">
                                    <a:off x="7591" y="312249"/>
                                    <a:ext cx="1592" cy="987"/>
                                  </a:xfrm>
                                  <a:prstGeom prst="straightConnector1">
                                    <a:avLst/>
                                  </a:prstGeom>
                                  <a:noFill/>
                                  <a:ln w="9525" cap="flat" cmpd="sng">
                                    <a:solidFill>
                                      <a:schemeClr val="accent2"/>
                                    </a:solidFill>
                                    <a:prstDash val="solid"/>
                                    <a:miter lim="800000"/>
                                    <a:headEnd type="none" w="sm" len="sm"/>
                                    <a:tailEnd type="stealth" w="med" len="med"/>
                                  </a:ln>
                                </wps:spPr>
                                <wps:bodyPr spcFirstLastPara="1" wrap="square" lIns="91425" tIns="91425" rIns="91425" bIns="91425" anchor="ctr" anchorCtr="0">
                                  <a:noAutofit/>
                                </wps:bodyPr>
                              </wps:wsp>
                            </wpg:grpSp>
                          </wpg:grpSp>
                        </wpg:grpSp>
                      </wpg:grpSp>
                    </wpg:wgp>
                  </a:graphicData>
                </a:graphic>
              </wp:anchor>
            </w:drawing>
          </mc:Choice>
          <mc:Fallback>
            <w:pict>
              <v:group id="_x0000_s1026" o:spid="_x0000_s1026" o:spt="203" style="position:absolute;left:0pt;margin-left:-1.95pt;margin-top:14pt;height:397.35pt;width:461.55pt;z-index:251660288;mso-width-relative:page;mso-height-relative:page;" coordorigin="2415158,1256828" coordsize="5861685,5046345" o:gfxdata="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">
                <o:lock v:ext="edit" aspectratio="f"/>
                <v:group id="_x0000_s1026" o:spid="_x0000_s1026" o:spt="203" style="position:absolute;left:2415158;top:1256828;height:5046345;width:5861685;" coordorigin="2415158,1256828" coordsize="5861885,5046345" o:gfxdata="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AvJT3i7AAAA2gAAAA8AAAAAAAAAAQAgAAAAIgAAAGRycy9kb3ducmV2LnhtbFBL&#10;AQIUABQAAAAIAIdO4kAzLwWeOwAAADkAAAAVAAAAAAAAAAEAIAAAAAoBAABkcnMvZ3JvdXBzaGFw&#10;ZXhtbC54bWxQSwUGAAAAAAYABgBgAQAAxwMAAAAA&#10;">
                  <o:lock v:ext="edit" aspectratio="f"/>
                  <v:rect id="Shape 5" o:spid="_x0000_s1026" o:spt="1" style="position:absolute;left:2415158;top:1256828;height:5046325;width:5861875;v-text-anchor:middle;" filled="f" stroked="f" coordsize="21600,21600" o:gfxdata="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JBxlK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15158;top:1256828;height:5046345;width:5861885;" coordorigin="24151,12568" coordsize="58618,50463" o:gfxdata="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Psb0Q+7AAAA2gAAAA8AAAAAAAAAAQAgAAAAIgAAAGRycy9kb3ducmV2LnhtbFBL&#10;AQIUABQAAAAIAIdO4kAzLwWeOwAAADkAAAAVAAAAAAAAAAEAIAAAAAoBAABkcnMvZ3JvdXBzaGFw&#10;ZXhtbC54bWxQSwUGAAAAAAYABgBgAQAAxwMAAAAA&#10;">
                    <o:lock v:ext="edit" aspectratio="f"/>
                    <v:rect id="Shape 7" o:spid="_x0000_s1026" o:spt="1" style="position:absolute;left:24151;top:12568;height:50450;width:58600;v-text-anchor:middle;" filled="f" stroked="f" coordsize="21600,21600" o:gfxdata="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d/9vrsAAADa&#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151;top:12568;height:50463;width:58618;" coordorigin="24151,12568" coordsize="58617,50473" o:gfxdata="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Fd0lL0AAADaAAAADwAAAAAAAAABACAAAAAiAAAAZHJzL2Rvd25yZXYueG1s&#10;UEsBAhQAFAAAAAgAh07iQDMvBZ47AAAAOQAAABUAAAAAAAAAAQAgAAAADAEAAGRycy9ncm91cHNo&#10;YXBleG1sLnhtbFBLBQYAAAAABgAGAGABAADJAwAAAAA=&#10;">
                      <o:lock v:ext="edit" aspectratio="f"/>
                      <v:rect id="Shape 9" o:spid="_x0000_s1026" o:spt="1" style="position:absolute;left:24151;top:12568;height:50473;width:58617;v-text-anchor:middle;" filled="f" stroked="f" coordsize="21600,21600" o:gfxdata="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MMzFe8AAAA&#10;2g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151;top:12568;height:50473;width:58617;" coordorigin="1791,310249" coordsize="7922,5083" o:gfxdata="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u+7OC+AAAA2gAAAA8AAAAAAAAAAQAgAAAAIgAAAGRycy9kb3ducmV2Lnht&#10;bFBLAQIUABQAAAAIAIdO4kAzLwWeOwAAADkAAAAVAAAAAAAAAAEAIAAAAA0BAABkcnMvZ3JvdXBz&#10;aGFwZXhtbC54bWxQSwUGAAAAAAYABgBgAQAAygMAAAAA&#10;">
                        <o:lock v:ext="edit" aspectratio="f"/>
                        <v:rect id="Shape 11" o:spid="_x0000_s1026" o:spt="1" style="position:absolute;left:1791;top:310249;height:5075;width:7900;v-text-anchor:middle;" filled="f" stroked="f" coordsize="21600,21600" o:gfxdata="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cZeze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p>
                                <w:pPr>
                                  <w:spacing w:before="0" w:after="0" w:line="240" w:lineRule="auto"/>
                                  <w:ind w:left="0" w:right="0" w:firstLine="0"/>
                                  <w:jc w:val="left"/>
                                </w:pPr>
                              </w:p>
                            </w:txbxContent>
                          </v:textbox>
                        </v:rect>
                        <v:group id="_x0000_s1026" o:spid="_x0000_s1026" o:spt="203" style="position:absolute;left:1791;top:310590;height:1100;width:708;" coordorigin="1783,310590" coordsize="708,1100"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f"/>
                          <v:shape id="Shape 13" o:spid="_x0000_s1026" o:spt="3" type="#_x0000_t3" style="position:absolute;left:2081;top:310590;height:142;width:144;v-text-anchor:middle;" fillcolor="#4372C3" filled="t" stroked="t" coordsize="21600,21600" o:gfxdata="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1q174vQAA&#10;ANsAAAAPAAAAAAAAAAEAIAAAACIAAABkcnMvZG93bnJldi54bWxQSwECFAAUAAAACACHTuJAMy8F&#10;njsAAAA5AAAAEAAAAAAAAAABACAAAAAMAQAAZHJzL3NoYXBleG1sLnhtbFBLBQYAAAAABgAGAFsB&#10;AAC2Aw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_x0000_s1026" o:spid="_x0000_s1026" o:spt="32" type="#_x0000_t32" style="position:absolute;left:2133;top:310732;flip:x;height:658;width:20;" filled="f" stroked="t" coordsize="21600,21600" o:gfxdata="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MW4ZNugAAANoA&#10;AAAPAAAAAAAAAAEAIAAAACIAAABkcnMvZG93bnJldi54bWxQSwECFAAUAAAACACHTuJAMy8FnjsA&#10;AAA5AAAAEAAAAAAAAAABACAAAAAJAQAAZHJzL3NoYXBleG1sLnhtbFBLBQYAAAAABgAGAFsBAACz&#10;AwAAAAA=&#10;">
                            <v:fill on="f" focussize="0,0"/>
                            <v:stroke color="#4372C3" miterlimit="8" joinstyle="miter" startarrowwidth="narrow" startarrowlength="short" endarrowwidth="narrow" endarrowlength="short"/>
                            <v:imagedata o:title=""/>
                            <o:lock v:ext="edit" aspectratio="f"/>
                          </v:shape>
                          <v:shape id="_x0000_s1026" o:spid="_x0000_s1026" o:spt="32" type="#_x0000_t32" style="position:absolute;left:1941;top:311040;height:17;width:442;rotation:11796480f;" filled="f" stroked="t" coordsize="21600,21600" o:gfxdata="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ugKNm/&#10;AAAA2wAAAA8AAAAAAAAAAQAgAAAAIgAAAGRycy9kb3ducmV2LnhtbFBLAQIUABQAAAAIAIdO4kAz&#10;LwWeOwAAADkAAAAQAAAAAAAAAAEAIAAAAA4BAABkcnMvc2hhcGV4bWwueG1sUEsFBgAAAAAGAAYA&#10;WwEAALgDAAAAAA==&#10;">
                            <v:fill on="f" focussize="0,0"/>
                            <v:stroke color="#4372C3" miterlimit="8" joinstyle="miter" startarrowwidth="narrow" startarrowlength="short" endarrowwidth="narrow" endarrowlength="short"/>
                            <v:imagedata o:title=""/>
                            <o:lock v:ext="edit" aspectratio="f"/>
                          </v:shape>
                          <v:shape id="_x0000_s1026" o:spid="_x0000_s1026" o:spt="32" type="#_x0000_t32" style="position:absolute;left:1783;top:311373;flip:x;height:292;width:350;" filled="f" stroked="t" coordsize="21600,21600" o:gfxdata="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GbuC8AAAA&#10;2wAAAA8AAAAAAAAAAQAgAAAAIgAAAGRycy9kb3ducmV2LnhtbFBLAQIUABQAAAAIAIdO4kAzLwWe&#10;OwAAADkAAAAQAAAAAAAAAAEAIAAAAAsBAABkcnMvc2hhcGV4bWwueG1sUEsFBgAAAAAGAAYAWwEA&#10;ALUDAAAAAA==&#10;">
                            <v:fill on="f" focussize="0,0"/>
                            <v:stroke color="#4372C3" miterlimit="8" joinstyle="miter" startarrowwidth="narrow" startarrowlength="short" endarrowwidth="narrow" endarrowlength="short"/>
                            <v:imagedata o:title=""/>
                            <o:lock v:ext="edit" aspectratio="f"/>
                          </v:shape>
                          <v:shape id="_x0000_s1026" o:spid="_x0000_s1026" o:spt="32" type="#_x0000_t32" style="position:absolute;left:2133;top:311365;height:325;width:358;" filled="f" stroked="t" coordsize="21600,21600" o:gfxdata="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4mBALgAAADbAAAA&#10;DwAAAAAAAAABACAAAAAiAAAAZHJzL2Rvd25yZXYueG1sUEsBAhQAFAAAAAgAh07iQDMvBZ47AAAA&#10;OQAAABAAAAAAAAAAAQAgAAAABwEAAGRycy9zaGFwZXhtbC54bWxQSwUGAAAAAAYABgBbAQAAsQMA&#10;AAAA&#10;">
                            <v:fill on="f" focussize="0,0"/>
                            <v:stroke color="#4372C3" miterlimit="8" joinstyle="miter" startarrowwidth="narrow" startarrowlength="short" endarrowwidth="narrow" endarrowlength="short"/>
                            <v:imagedata o:title=""/>
                            <o:lock v:ext="edit" aspectratio="f"/>
                          </v:shape>
                        </v:group>
                        <v:group id="_x0000_s1026" o:spid="_x0000_s1026" o:spt="203" style="position:absolute;left:9005;top:311805;height:1100;width:708;" coordorigin="1783,310590" coordsize="708,1100" o:gfxdata="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eTKNvAAAANsAAAAPAAAAAAAAAAEAIAAAACIAAABkcnMvZG93bnJldi54bWxQ&#10;SwECFAAUAAAACACHTuJAMy8FnjsAAAA5AAAAFQAAAAAAAAABACAAAAALAQAAZHJzL2dyb3Vwc2hh&#10;cGV4bWwueG1sUEsFBgAAAAAGAAYAYAEAAMgDAAAAAA==&#10;">
                          <o:lock v:ext="edit" aspectratio="f"/>
                          <v:shape id="Shape 19" o:spid="_x0000_s1026" o:spt="3" type="#_x0000_t3" style="position:absolute;left:2081;top:310590;height:142;width:144;v-text-anchor:middle;" fillcolor="#4372C3" filled="t" stroked="t" coordsize="21600,21600" o:gfxdata="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fQQbr4A&#10;AADbAAAADwAAAAAAAAABACAAAAAiAAAAZHJzL2Rvd25yZXYueG1sUEsBAhQAFAAAAAgAh07iQDMv&#10;BZ47AAAAOQAAABAAAAAAAAAAAQAgAAAADQEAAGRycy9zaGFwZXhtbC54bWxQSwUGAAAAAAYABgBb&#10;AQAAtwMAAAAA&#10;">
                            <v:fill on="t" focussize="0,0"/>
                            <v:stroke weight="1pt" color="#ED7D31 [3205]"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_x0000_s1026" o:spid="_x0000_s1026" o:spt="32" type="#_x0000_t32" style="position:absolute;left:2133;top:310732;flip:x;height:658;width:20;" filled="f" stroked="t" coordsize="21600,21600" o:gfxdata="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PPaj7gAAADbAAAA&#10;DwAAAAAAAAABACAAAAAiAAAAZHJzL2Rvd25yZXYueG1sUEsBAhQAFAAAAAgAh07iQDMvBZ47AAAA&#10;OQAAABAAAAAAAAAAAQAgAAAABwEAAGRycy9zaGFwZXhtbC54bWxQSwUGAAAAAAYABgBbAQAAsQMA&#10;AAAA&#10;">
                            <v:fill on="f" focussize="0,0"/>
                            <v:stroke color="#ED7D31 [3205]" miterlimit="8" joinstyle="miter" startarrowwidth="narrow" startarrowlength="short" endarrowwidth="narrow" endarrowlength="short"/>
                            <v:imagedata o:title=""/>
                            <o:lock v:ext="edit" aspectratio="f"/>
                          </v:shape>
                          <v:shape id="_x0000_s1026" o:spid="_x0000_s1026" o:spt="32" type="#_x0000_t32" style="position:absolute;left:1941;top:311040;height:17;width:442;rotation:11796480f;" filled="f" stroked="t" coordsize="21600,21600" o:gfxdata="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EFE5LsAAADb&#10;AAAADwAAAAAAAAABACAAAAAiAAAAZHJzL2Rvd25yZXYueG1sUEsBAhQAFAAAAAgAh07iQDMvBZ47&#10;AAAAOQAAABAAAAAAAAAAAQAgAAAACgEAAGRycy9zaGFwZXhtbC54bWxQSwUGAAAAAAYABgBbAQAA&#10;tAMAAAAA&#10;">
                            <v:fill on="f" focussize="0,0"/>
                            <v:stroke color="#ED7D31 [3205]" miterlimit="8" joinstyle="miter" startarrowwidth="narrow" startarrowlength="short" endarrowwidth="narrow" endarrowlength="short"/>
                            <v:imagedata o:title=""/>
                            <o:lock v:ext="edit" aspectratio="f"/>
                          </v:shape>
                          <v:shape id="_x0000_s1026" o:spid="_x0000_s1026" o:spt="32" type="#_x0000_t32" style="position:absolute;left:1783;top:311373;flip:x;height:292;width:350;" filled="f" stroked="t" coordsize="21600,21600" o:gfxdata="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Yg62a8AAAA&#10;2wAAAA8AAAAAAAAAAQAgAAAAIgAAAGRycy9kb3ducmV2LnhtbFBLAQIUABQAAAAIAIdO4kAzLwWe&#10;OwAAADkAAAAQAAAAAAAAAAEAIAAAAAsBAABkcnMvc2hhcGV4bWwueG1sUEsFBgAAAAAGAAYAWwEA&#10;ALUDAAAAAA==&#10;">
                            <v:fill on="f" focussize="0,0"/>
                            <v:stroke color="#ED7D31 [3205]" miterlimit="8" joinstyle="miter" startarrowwidth="narrow" startarrowlength="short" endarrowwidth="narrow" endarrowlength="short"/>
                            <v:imagedata o:title=""/>
                            <o:lock v:ext="edit" aspectratio="f"/>
                          </v:shape>
                          <v:shape id="_x0000_s1026" o:spid="_x0000_s1026" o:spt="32" type="#_x0000_t32" style="position:absolute;left:2133;top:311365;height:325;width:358;" filled="f" stroked="t" coordsize="21600,21600" o:gfxdata="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6R4ugtAAAANsAAAAPAAAA&#10;AAAAAAEAIAAAACIAAABkcnMvZG93bnJldi54bWxQSwECFAAUAAAACACHTuJAMy8FnjsAAAA5AAAA&#10;EAAAAAAAAAABACAAAAADAQAAZHJzL3NoYXBleG1sLnhtbFBLBQYAAAAABgAGAFsBAACtAwAAAAA=&#10;">
                            <v:fill on="f" focussize="0,0"/>
                            <v:stroke color="#ED7D31 [3205]" miterlimit="8" joinstyle="miter" startarrowwidth="narrow" startarrowlength="short" endarrowwidth="narrow" endarrowlength="short"/>
                            <v:imagedata o:title=""/>
                            <o:lock v:ext="edit" aspectratio="f"/>
                          </v:shape>
                        </v:group>
                        <v:rect id="Shape 24" o:spid="_x0000_s1026" o:spt="1" style="position:absolute;left:3774;top:310249;height:5083;width:3892;v-text-anchor:middle;" fillcolor="#FFFFFF [3201]" filled="t" stroked="t" coordsize="21600,21600" o:gfxdata="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Y4rti8AAAA&#10;2wAAAA8AAAAAAAAAAQAgAAAAIgAAAGRycy9kb3ducmV2LnhtbFBLAQIUABQAAAAIAIdO4kAzLwWe&#10;OwAAADkAAAAQAAAAAAAAAAEAIAAAAAsBAABkcnMvc2hhcGV4bWwueG1sUEsFBgAAAAAGAAYAWwEA&#10;ALUDAAAAAA==&#10;">
                          <v:fill on="t" focussize="0,0"/>
                          <v:stroke weight="1pt" color="#31538F" miterlimit="8"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25" o:spid="_x0000_s1026" o:spt="3" type="#_x0000_t3" style="position:absolute;left:3816;top:310299;height:632;width:3800;v-text-anchor:middle;" fillcolor="#4372C3" filled="t" stroked="t" coordsize="21600,21600" o:gfxdata="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P3OhvQAA&#10;ANsAAAAPAAAAAAAAAAEAIAAAACIAAABkcnMvZG93bnJldi54bWxQSwECFAAUAAAACACHTuJAMy8F&#10;njsAAAA5AAAAEAAAAAAAAAABACAAAAAMAQAAZHJzL3NoYXBleG1sLnhtbFBLBQYAAAAABgAGAFsB&#10;AAC2AwAAA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Login</w:t>
                                </w:r>
                              </w:p>
                            </w:txbxContent>
                          </v:textbox>
                        </v:shape>
                        <v:shape id="Shape 26" o:spid="_x0000_s1026" o:spt="3" type="#_x0000_t3" style="position:absolute;left:3798;top:312097;height:632;width:3800;v-text-anchor:middle;" fillcolor="#4372C3" filled="t" stroked="t" coordsize="21600,21600" o:gfxdata="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7t7da5AAAA2wAA&#10;AA8AAAAAAAAAAQAgAAAAIgAAAGRycy9kb3ducmV2LnhtbFBLAQIUABQAAAAIAIdO4kAzLwWeOwAA&#10;ADkAAAAQAAAAAAAAAAEAIAAAAAgBAABkcnMvc2hhcGV4bWwueG1sUEsFBgAAAAAGAAYAWwEAALID&#10;AAAA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Data Mining Screens</w:t>
                                </w:r>
                              </w:p>
                            </w:txbxContent>
                          </v:textbox>
                        </v:shape>
                        <v:shape id="Shape 27" o:spid="_x0000_s1026" o:spt="3" type="#_x0000_t3" style="position:absolute;left:3848;top:313822;height:632;width:3800;v-text-anchor:middle;" fillcolor="#4372C3" filled="t" stroked="t" coordsize="21600,21600" o:gfxdata="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aFITb4A&#10;AADbAAAADwAAAAAAAAABACAAAAAiAAAAZHJzL2Rvd25yZXYueG1sUEsBAhQAFAAAAAgAh07iQDMv&#10;BZ47AAAAOQAAABAAAAAAAAAAAQAgAAAADQEAAGRycy9zaGFwZXhtbC54bWxQSwUGAAAAAAYABgBb&#10;AQAAtwMAAA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Data Visualization screens</w:t>
                                </w:r>
                              </w:p>
                            </w:txbxContent>
                          </v:textbox>
                        </v:shape>
                        <v:shape id="Shape 28" o:spid="_x0000_s1026" o:spt="3" type="#_x0000_t3" style="position:absolute;left:3798;top:314606;height:632;width:3800;v-text-anchor:middle;" fillcolor="#4372C3" filled="t" stroked="t" coordsize="21600,21600" o:gfxdata="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A+3D+2AAAA2wAAAA8A&#10;AAAAAAAAAQAgAAAAIgAAAGRycy9kb3ducmV2LnhtbFBLAQIUABQAAAAIAIdO4kAzLwWeOwAAADkA&#10;AAAQAAAAAAAAAAEAIAAAAAUBAABkcnMvc2hhcGV4bWwueG1sUEsFBgAAAAAGAAYAWwEAAK8DAAAA&#10;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Resource Management</w:t>
                                </w:r>
                              </w:p>
                            </w:txbxContent>
                          </v:textbox>
                        </v:shape>
                        <v:shape id="Shape 29" o:spid="_x0000_s1026" o:spt="3" type="#_x0000_t3" style="position:absolute;left:3831;top:311189;height:632;width:3800;v-text-anchor:middle;" fillcolor="#4372C3" filled="t" stroked="t" coordsize="21600,21600" o:gfxdata="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9yeaS5AAAA2wAA&#10;AA8AAAAAAAAAAQAgAAAAIgAAAGRycy9kb3ducmV2LnhtbFBLAQIUABQAAAAIAIdO4kAzLwWeOwAA&#10;ADkAAAAQAAAAAAAAAAEAIAAAAAgBAABkcnMvc2hhcGV4bWwueG1sUEsFBgAAAAAGAAYAWwEAALID&#10;AAAA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Times New Roman" w:hAnsi="Times New Roman" w:eastAsia="Times New Roman" w:cs="Times New Roman"/>
                                    <w:b w:val="0"/>
                                    <w:i w:val="0"/>
                                    <w:smallCaps w:val="0"/>
                                    <w:strike w:val="0"/>
                                    <w:color w:val="000000"/>
                                    <w:sz w:val="16"/>
                                    <w:vertAlign w:val="baseline"/>
                                  </w:rPr>
                                  <w:t>Dashboard</w:t>
                                </w:r>
                              </w:p>
                            </w:txbxContent>
                          </v:textbox>
                        </v:shape>
                        <v:shape id="_x0000_s1026" o:spid="_x0000_s1026" o:spt="32" type="#_x0000_t32" style="position:absolute;left:2358;top:310615;flip:x;height:442;width:1458;rotation:11796480f;" filled="f" stroked="t" coordsize="21600,21600" o:gfxdata="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ll5XvQAA&#10;ANsAAAAPAAAAAAAAAAEAIAAAACIAAABkcnMvZG93bnJldi54bWxQSwECFAAUAAAACACHTuJAMy8F&#10;njsAAAA5AAAAEAAAAAAAAAABACAAAAAMAQAAZHJzL3NoYXBleG1sLnhtbFBLBQYAAAAABgAGAFsB&#10;AAC2AwAAAAA=&#10;">
                          <v:fill on="f" focussize="0,0"/>
                          <v:stroke color="#4372C3" miterlimit="8" joinstyle="miter" startarrowwidth="narrow" startarrowlength="short" endarrow="classic"/>
                          <v:imagedata o:title=""/>
                          <o:lock v:ext="edit" aspectratio="f"/>
                        </v:shape>
                        <v:shape id="_x0000_s1026" o:spid="_x0000_s1026" o:spt="32" type="#_x0000_t32" style="position:absolute;left:2358;top:311049;height:456;width:1473;" filled="f" stroked="t" coordsize="21600,21600" o:gfxdata="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Ef4L4A&#10;AADbAAAADwAAAAAAAAABACAAAAAiAAAAZHJzL2Rvd25yZXYueG1sUEsBAhQAFAAAAAgAh07iQDMv&#10;BZ47AAAAOQAAABAAAAAAAAAAAQAgAAAADQEAAGRycy9zaGFwZXhtbC54bWxQSwUGAAAAAAYABgBb&#10;AQAAtwMAAAAA&#10;">
                          <v:fill on="f" focussize="0,0"/>
                          <v:stroke color="#4372C3" miterlimit="8" joinstyle="miter" startarrowwidth="narrow" startarrowlength="short" endarrow="classic"/>
                          <v:imagedata o:title=""/>
                          <o:lock v:ext="edit" aspectratio="f"/>
                        </v:shape>
                        <v:shape id="_x0000_s1026" o:spid="_x0000_s1026" o:spt="32" type="#_x0000_t32" style="position:absolute;left:2350;top:311049;height:1364;width:1448;" filled="f" stroked="t" coordsize="21600,21600" o:gfxdata="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bp7vQAA&#10;ANsAAAAPAAAAAAAAAAEAIAAAACIAAABkcnMvZG93bnJldi54bWxQSwECFAAUAAAACACHTuJAMy8F&#10;njsAAAA5AAAAEAAAAAAAAAABACAAAAAMAQAAZHJzL3NoYXBleG1sLnhtbFBLBQYAAAAABgAGAFsB&#10;AAC2AwAAAAA=&#10;">
                          <v:fill on="f" focussize="0,0"/>
                          <v:stroke color="#4372C3" miterlimit="8" joinstyle="miter" startarrowwidth="narrow" startarrowlength="short" endarrow="classic"/>
                          <v:imagedata o:title=""/>
                          <o:lock v:ext="edit" aspectratio="f"/>
                        </v:shape>
                        <v:shape id="_x0000_s1026" o:spid="_x0000_s1026" o:spt="32" type="#_x0000_t32" style="position:absolute;left:2366;top:311049;height:3089;width:1482;" filled="f" stroked="t" coordsize="21600,21600" o:gfxdata="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5rLRugAAANsA&#10;AAAPAAAAAAAAAAEAIAAAACIAAABkcnMvZG93bnJldi54bWxQSwECFAAUAAAACACHTuJAMy8FnjsA&#10;AAA5AAAAEAAAAAAAAAABACAAAAAJAQAAZHJzL3NoYXBleG1sLnhtbFBLBQYAAAAABgAGAFsBAACz&#10;AwAAAAA=&#10;">
                          <v:fill on="f" focussize="0,0"/>
                          <v:stroke color="#4372C3" miterlimit="8" joinstyle="miter" startarrowwidth="narrow" startarrowlength="short" endarrow="classic"/>
                          <v:imagedata o:title=""/>
                          <o:lock v:ext="edit" aspectratio="f"/>
                        </v:shape>
                        <v:shape id="_x0000_s1026" o:spid="_x0000_s1026" o:spt="32" type="#_x0000_t32" style="position:absolute;left:7616;top:310615;height:1642;width:1559;rotation:11796480f;" filled="f" stroked="t" coordsize="21600,21600" o:gfxdata="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jFfra8AAAA&#10;2wAAAA8AAAAAAAAAAQAgAAAAIgAAAGRycy9kb3ducmV2LnhtbFBLAQIUABQAAAAIAIdO4kAzLwWe&#10;OwAAADkAAAAQAAAAAAAAAAEAIAAAAAsBAABkcnMvc2hhcGV4bWwueG1sUEsFBgAAAAAGAAYAWwEA&#10;ALUDAAAAAA==&#10;">
                          <v:fill on="f" focussize="0,0"/>
                          <v:stroke color="#ED7D31 [3205]" miterlimit="8" joinstyle="miter" startarrowwidth="narrow" startarrowlength="short" endarrow="classic"/>
                          <v:imagedata o:title=""/>
                          <o:lock v:ext="edit" aspectratio="f"/>
                        </v:shape>
                        <v:shape id="_x0000_s1026" o:spid="_x0000_s1026" o:spt="32" type="#_x0000_t32" style="position:absolute;left:7631;top:311505;height:744;width:1544;rotation:11796480f;" filled="f" stroked="t" coordsize="21600,21600" o:gfxdata="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gX4MG8AAAA&#10;2wAAAA8AAAAAAAAAAQAgAAAAIgAAAGRycy9kb3ducmV2LnhtbFBLAQIUABQAAAAIAIdO4kAzLwWe&#10;OwAAADkAAAAQAAAAAAAAAAEAIAAAAAsBAABkcnMvc2hhcGV4bWwueG1sUEsFBgAAAAAGAAYAWwEA&#10;ALUDAAAAAA==&#10;">
                          <v:fill on="f" focussize="0,0"/>
                          <v:stroke color="#ED7D31 [3205]" miterlimit="8" joinstyle="miter" startarrowwidth="narrow" startarrowlength="short" endarrow="classic"/>
                          <v:imagedata o:title=""/>
                          <o:lock v:ext="edit" aspectratio="f"/>
                        </v:shape>
                        <v:shape id="_x0000_s1026" o:spid="_x0000_s1026" o:spt="32" type="#_x0000_t32" style="position:absolute;left:7598;top:312257;flip:x;height:156;width:1577;" filled="f" stroked="t" coordsize="21600,21600" o:gfxdata="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lfAj28AAAA&#10;2wAAAA8AAAAAAAAAAQAgAAAAIgAAAGRycy9kb3ducmV2LnhtbFBLAQIUABQAAAAIAIdO4kAzLwWe&#10;OwAAADkAAAAQAAAAAAAAAAEAIAAAAAsBAABkcnMvc2hhcGV4bWwueG1sUEsFBgAAAAAGAAYAWwEA&#10;ALUDAAAAAA==&#10;">
                          <v:fill on="f" focussize="0,0"/>
                          <v:stroke color="#ED7D31 [3205]" miterlimit="8" joinstyle="miter" startarrowwidth="narrow" startarrowlength="short" endarrow="classic"/>
                          <v:imagedata o:title=""/>
                          <o:lock v:ext="edit" aspectratio="f"/>
                        </v:shape>
                        <v:shape id="_x0000_s1026" o:spid="_x0000_s1026" o:spt="32" type="#_x0000_t32" style="position:absolute;left:7648;top:312249;flip:x;height:1889;width:1535;" filled="f" stroked="t" coordsize="21600,21600" o:gfxdata="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raaSbsAAADb&#10;AAAADwAAAAAAAAABACAAAAAiAAAAZHJzL2Rvd25yZXYueG1sUEsBAhQAFAAAAAgAh07iQDMvBZ47&#10;AAAAOQAAABAAAAAAAAAAAQAgAAAACgEAAGRycy9zaGFwZXhtbC54bWxQSwUGAAAAAAYABgBbAQAA&#10;tAMAAAAA&#10;">
                          <v:fill on="f" focussize="0,0"/>
                          <v:stroke color="#ED7D31 [3205]" miterlimit="8" joinstyle="miter" startarrowwidth="narrow" startarrowlength="short" endarrow="classic"/>
                          <v:imagedata o:title=""/>
                          <o:lock v:ext="edit" aspectratio="f"/>
                        </v:shape>
                        <v:shape id="_x0000_s1026" o:spid="_x0000_s1026" o:spt="32" type="#_x0000_t32" style="position:absolute;left:7598;top:312249;flip:x;height:2673;width:1585;" filled="f" stroked="t" coordsize="21600,21600" o:gfxdata="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fo/0rsAAADb&#10;AAAADwAAAAAAAAABACAAAAAiAAAAZHJzL2Rvd25yZXYueG1sUEsBAhQAFAAAAAgAh07iQDMvBZ47&#10;AAAAOQAAABAAAAAAAAAAAQAgAAAACgEAAGRycy9zaGFwZXhtbC54bWxQSwUGAAAAAAYABgBbAQAA&#10;tAMAAAAA&#10;">
                          <v:fill on="f" focussize="0,0"/>
                          <v:stroke color="#ED7D31 [3205]" miterlimit="8" joinstyle="miter" startarrowwidth="narrow" startarrowlength="short" endarrow="classic"/>
                          <v:imagedata o:title=""/>
                          <o:lock v:ext="edit" aspectratio="f"/>
                        </v:shape>
                        <v:shape id="Shape 39" o:spid="_x0000_s1026" o:spt="3" type="#_x0000_t3" style="position:absolute;left:3833;top:312873;height:726;width:3758;v-text-anchor:middle;" fillcolor="#4372C3" filled="t" stroked="t" coordsize="21600,21600" o:gfxdata="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q+95vQAA&#10;ANsAAAAPAAAAAAAAAAEAIAAAACIAAABkcnMvZG93bnJldi54bWxQSwECFAAUAAAACACHTuJAMy8F&#10;njsAAAA5AAAAEAAAAAAAAAABACAAAAAMAQAAZHJzL3NoYXBleG1sLnhtbFBLBQYAAAAABgAGAFsB&#10;AAC2AwAAAAA=&#10;">
                          <v:fill on="t" focussize="0,0"/>
                          <v:stroke weight="1pt" color="#31538F" miterlimit="8" joinstyle="miter" startarrowwidth="narrow" startarrowlength="short" endarrowwidth="narrow" endarrowlength="short"/>
                          <v:imagedata o:title=""/>
                          <o:lock v:ext="edit" aspectratio="f"/>
                          <v:textbox inset="7.1988188976378pt,1.26875mm,7.1988188976378pt,1.26875mm">
                            <w:txbxContent>
                              <w:p>
                                <w:pPr>
                                  <w:spacing w:before="0" w:after="0" w:line="258" w:lineRule="auto"/>
                                  <w:ind w:left="0" w:right="0" w:firstLine="0"/>
                                  <w:jc w:val="center"/>
                                </w:pPr>
                                <w:r>
                                  <w:rPr>
                                    <w:rFonts w:ascii="Arial" w:hAnsi="Arial" w:eastAsia="Arial" w:cs="Arial"/>
                                    <w:b w:val="0"/>
                                    <w:i w:val="0"/>
                                    <w:smallCaps w:val="0"/>
                                    <w:strike w:val="0"/>
                                    <w:color w:val="000000"/>
                                    <w:sz w:val="28"/>
                                    <w:vertAlign w:val="baseline"/>
                                  </w:rPr>
                                  <w:t>User Management</w:t>
                                </w:r>
                              </w:p>
                            </w:txbxContent>
                          </v:textbox>
                        </v:shape>
                        <v:shape id="_x0000_s1026" o:spid="_x0000_s1026" o:spt="32" type="#_x0000_t32" style="position:absolute;left:7591;top:312249;flip:x;height:987;width:1592;" filled="f" stroked="t" coordsize="21600,21600" o:gfxdata="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ooaW8AAAA&#10;2wAAAA8AAAAAAAAAAQAgAAAAIgAAAGRycy9kb3ducmV2LnhtbFBLAQIUABQAAAAIAIdO4kAzLwWe&#10;OwAAADkAAAAQAAAAAAAAAAEAIAAAAAsBAABkcnMvc2hhcGV4bWwueG1sUEsFBgAAAAAGAAYAWwEA&#10;ALUDAAAAAA==&#10;">
                          <v:fill on="f" focussize="0,0"/>
                          <v:stroke color="#ED7D31 [3205]" miterlimit="8" joinstyle="miter" startarrowwidth="narrow" startarrowlength="short" endarrow="classic"/>
                          <v:imagedata o:title=""/>
                          <o:lock v:ext="edit" aspectratio="f"/>
                        </v:shape>
                      </v:group>
                    </v:group>
                  </v:group>
                </v:group>
              </v:group>
            </w:pict>
          </mc:Fallback>
        </mc:AlternateContent>
      </w:r>
    </w:p>
    <w:p>
      <w:pPr>
        <w:pStyle w:val="12"/>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hint="default"/>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1</w:t>
      </w:r>
      <w:r>
        <w:fldChar w:fldCharType="end"/>
      </w:r>
      <w:bookmarkStart w:id="129" w:name="_Toc29505"/>
      <w:r>
        <w:rPr>
          <w:lang w:val="en-US"/>
        </w:rPr>
        <w:t>4 Use Case Diagrams</w:t>
      </w:r>
      <w:bookmarkEnd w:id="129"/>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r>
        <mc:AlternateContent>
          <mc:Choice Requires="wps">
            <w:drawing>
              <wp:anchor distT="0" distB="0" distL="114300" distR="114300" simplePos="0" relativeHeight="251660288" behindDoc="0" locked="0" layoutInCell="1" allowOverlap="1">
                <wp:simplePos x="0" y="0"/>
                <wp:positionH relativeFrom="column">
                  <wp:posOffset>-37465</wp:posOffset>
                </wp:positionH>
                <wp:positionV relativeFrom="paragraph">
                  <wp:posOffset>5257800</wp:posOffset>
                </wp:positionV>
                <wp:extent cx="5880735" cy="285750"/>
                <wp:effectExtent l="0" t="0" r="0" b="0"/>
                <wp:wrapNone/>
                <wp:docPr id="295" name="Rectangles 295"/>
                <wp:cNvGraphicFramePr/>
                <a:graphic xmlns:a="http://schemas.openxmlformats.org/drawingml/2006/main">
                  <a:graphicData uri="http://schemas.microsoft.com/office/word/2010/wordprocessingShape">
                    <wps:wsp>
                      <wps:cNvSpPr/>
                      <wps:spPr>
                        <a:xfrm>
                          <a:off x="2415158" y="3646650"/>
                          <a:ext cx="5861685" cy="266700"/>
                        </a:xfrm>
                        <a:prstGeom prst="rect">
                          <a:avLst/>
                        </a:prstGeom>
                        <a:solidFill>
                          <a:srgbClr val="FFFFFF"/>
                        </a:solidFill>
                        <a:ln>
                          <a:noFill/>
                        </a:ln>
                      </wps:spPr>
                      <wps:txbx>
                        <w:txbxContent>
                          <w:p>
                            <w:pPr>
                              <w:spacing w:before="0" w:after="200" w:line="240" w:lineRule="auto"/>
                              <w:ind w:left="0" w:right="0" w:firstLine="0"/>
                              <w:jc w:val="left"/>
                            </w:pPr>
                            <w:r>
                              <w:rPr>
                                <w:rFonts w:ascii="Arial" w:hAnsi="Arial" w:eastAsia="Arial" w:cs="Arial"/>
                                <w:b w:val="0"/>
                                <w:i/>
                                <w:smallCaps w:val="0"/>
                                <w:strike w:val="0"/>
                                <w:color w:val="44546A"/>
                                <w:sz w:val="18"/>
                                <w:vertAlign w:val="baseline"/>
                              </w:rPr>
                              <w:t>Figure  : Use Case Diagram</w:t>
                            </w:r>
                          </w:p>
                        </w:txbxContent>
                      </wps:txbx>
                      <wps:bodyPr spcFirstLastPara="1" wrap="square" lIns="0" tIns="0" rIns="0" bIns="0" anchor="t" anchorCtr="0">
                        <a:noAutofit/>
                      </wps:bodyPr>
                    </wps:wsp>
                  </a:graphicData>
                </a:graphic>
              </wp:anchor>
            </w:drawing>
          </mc:Choice>
          <mc:Fallback>
            <w:pict>
              <v:rect id="_x0000_s1026" o:spid="_x0000_s1026" o:spt="1" style="position:absolute;left:0pt;margin-left:-2.95pt;margin-top:414pt;height:22.5pt;width:463.05pt;z-index:251660288;mso-width-relative:page;mso-height-relative:page;" fillcolor="#FFFFFF" filled="t" stroked="f" coordsize="21600,21600" o:gfxdata="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">
                <v:fill on="t" focussize="0,0"/>
                <v:stroke on="f"/>
                <v:imagedata o:title=""/>
                <o:lock v:ext="edit" aspectratio="f"/>
                <v:textbox inset="0mm,0mm,0mm,0mm">
                  <w:txbxContent>
                    <w:p>
                      <w:pPr>
                        <w:spacing w:before="0" w:after="200" w:line="240" w:lineRule="auto"/>
                        <w:ind w:left="0" w:right="0" w:firstLine="0"/>
                        <w:jc w:val="left"/>
                      </w:pPr>
                      <w:r>
                        <w:rPr>
                          <w:rFonts w:ascii="Arial" w:hAnsi="Arial" w:eastAsia="Arial" w:cs="Arial"/>
                          <w:b w:val="0"/>
                          <w:i/>
                          <w:smallCaps w:val="0"/>
                          <w:strike w:val="0"/>
                          <w:color w:val="44546A"/>
                          <w:sz w:val="18"/>
                          <w:vertAlign w:val="baseline"/>
                        </w:rPr>
                        <w:t>Figure  : Use Case Diagram</w:t>
                      </w:r>
                    </w:p>
                  </w:txbxContent>
                </v:textbox>
              </v:rect>
            </w:pict>
          </mc:Fallback>
        </mc:AlternateConten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User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30" w:name="_heading=h.pkwqa1" w:colFirst="0" w:colLast="0"/>
      <w:bookmarkEnd w:id="130"/>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Admin</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p>
    <w:p>
      <w:pPr>
        <w:pStyle w:val="4"/>
        <w:keepNext/>
        <w:keepLines/>
        <w:spacing w:before="240" w:after="40" w:line="360" w:lineRule="auto"/>
        <w:jc w:val="both"/>
        <w:rPr>
          <w:rFonts w:ascii="Times New Roman" w:hAnsi="Times New Roman" w:eastAsia="Times New Roman" w:cs="Times New Roman"/>
          <w:sz w:val="24"/>
          <w:szCs w:val="24"/>
          <w:vertAlign w:val="baseline"/>
        </w:rPr>
      </w:pPr>
      <w:bookmarkStart w:id="131" w:name="_heading=h.ihv636" w:colFirst="0" w:colLast="0"/>
      <w:bookmarkEnd w:id="131"/>
      <w:bookmarkStart w:id="132" w:name="_Toc9310"/>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.2.2 Activity Diagram</w:t>
      </w:r>
      <w:bookmarkEnd w:id="132"/>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u w:val="none"/>
          <w:shd w:val="clear" w:fill="auto"/>
          <w:vertAlign w:val="baseline"/>
          <w:rtl w:val="0"/>
        </w:rPr>
      </w:pPr>
      <w:bookmarkStart w:id="133" w:name="_heading=h.1pgrrkc" w:colFirst="0" w:colLast="0"/>
      <w:bookmarkEnd w:id="133"/>
      <w:r>
        <w:rPr>
          <w:rFonts w:ascii="Times New Roman" w:hAnsi="Times New Roman" w:eastAsia="Times New Roman" w:cs="Times New Roman"/>
          <w:i w:val="0"/>
          <w:smallCaps w:val="0"/>
          <w:strike w:val="0"/>
          <w:color w:val="000000"/>
          <w:sz w:val="24"/>
          <w:szCs w:val="24"/>
          <w:u w:val="none"/>
          <w:shd w:val="clear" w:fill="auto"/>
          <w:vertAlign w:val="baseline"/>
          <w:rtl w:val="0"/>
        </w:rPr>
        <w:t>These are graphical representations of workflows of stepwise activities and actions with support for choice, iteration, and concurrency.</w:t>
      </w:r>
      <w:r>
        <w:rPr>
          <w:rFonts w:ascii="Times New Roman" w:hAnsi="Times New Roman" w:eastAsia="Times New Roman" w:cs="Times New Roman"/>
          <w:sz w:val="24"/>
          <w:szCs w:val="24"/>
          <w:rtl w:val="0"/>
        </w:rPr>
        <w:t xml:space="preserve"> </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It describes the flow of control of the target system, such as exploring complex business rules and operations </w:t>
      </w:r>
      <w:r>
        <w:rPr>
          <w:rFonts w:ascii="Times New Roman" w:hAnsi="Times New Roman" w:eastAsia="Times New Roman" w:cs="Times New Roman"/>
          <w:sz w:val="24"/>
          <w:szCs w:val="24"/>
          <w:rtl w:val="0"/>
        </w:rPr>
        <w:t xml:space="preserve">and </w:t>
      </w:r>
      <w:r>
        <w:rPr>
          <w:rFonts w:ascii="Times New Roman" w:hAnsi="Times New Roman" w:eastAsia="Times New Roman" w:cs="Times New Roman"/>
          <w:i w:val="0"/>
          <w:smallCaps w:val="0"/>
          <w:strike w:val="0"/>
          <w:color w:val="000000"/>
          <w:sz w:val="24"/>
          <w:szCs w:val="24"/>
          <w:u w:val="none"/>
          <w:shd w:val="clear" w:fill="auto"/>
          <w:vertAlign w:val="baseline"/>
          <w:rtl w:val="0"/>
        </w:rPr>
        <w:t>describing the use case as well as the business process. In the Unified Modeling Language, activity diagrams are intended to model both computational and organizational processes.</w:t>
      </w:r>
      <w:bookmarkStart w:id="134" w:name="_heading=h.vwr33lo2jsav" w:colFirst="0" w:colLast="0"/>
      <w:bookmarkEnd w:id="134"/>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pPr>
      <w:r>
        <w:rPr>
          <w:rFonts w:hint="default" w:ascii="Times New Roman" w:hAnsi="Times New Roman" w:eastAsia="Times New Roman" w:cs="Times New Roman"/>
          <w:i w:val="0"/>
          <w:smallCaps w:val="0"/>
          <w:strike w:val="0"/>
          <w:color w:val="000000"/>
          <w:sz w:val="24"/>
          <w:szCs w:val="24"/>
          <w:u w:val="none"/>
          <w:shd w:val="clear" w:fill="auto"/>
          <w:vertAlign w:val="baseline"/>
          <w:rtl w:val="0"/>
          <w:lang w:val="en-US"/>
        </w:rPr>
        <w:drawing>
          <wp:inline distT="0" distB="0" distL="114300" distR="114300">
            <wp:extent cx="5941060" cy="4914265"/>
            <wp:effectExtent l="0" t="0" r="2540" b="635"/>
            <wp:docPr id="229" name="Picture 22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229" descr="screenshot"/>
                    <pic:cNvPicPr>
                      <a:picLocks noChangeAspect="1"/>
                    </pic:cNvPicPr>
                  </pic:nvPicPr>
                  <pic:blipFill>
                    <a:blip r:embed="rId12"/>
                    <a:stretch>
                      <a:fillRect/>
                    </a:stretch>
                  </pic:blipFill>
                  <pic:spPr>
                    <a:xfrm>
                      <a:off x="0" y="0"/>
                      <a:ext cx="5941060" cy="491426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rPr>
      </w:pPr>
      <w:bookmarkStart w:id="135" w:name="_heading=h.39kk8xu" w:colFirst="0" w:colLast="0"/>
      <w:bookmarkEnd w:id="135"/>
      <w:bookmarkStart w:id="136" w:name="_heading=h.1opuj5n" w:colFirst="0" w:colLast="0"/>
      <w:bookmarkEnd w:id="136"/>
    </w:p>
    <w:p>
      <w:pPr>
        <w:pStyle w:val="4"/>
        <w:jc w:val="both"/>
        <w:rPr>
          <w:rFonts w:ascii="Times New Roman" w:hAnsi="Times New Roman" w:eastAsia="Times New Roman" w:cs="Times New Roman"/>
          <w:sz w:val="24"/>
          <w:szCs w:val="24"/>
        </w:rPr>
      </w:pPr>
      <w:bookmarkStart w:id="137" w:name="_heading=h.32hioqz" w:colFirst="0" w:colLast="0"/>
      <w:bookmarkEnd w:id="137"/>
      <w:bookmarkStart w:id="138" w:name="_Toc11681"/>
      <w:r>
        <w:rPr>
          <w:rFonts w:ascii="Times New Roman" w:hAnsi="Times New Roman" w:eastAsia="Times New Roman" w:cs="Times New Roman"/>
          <w:sz w:val="24"/>
          <w:szCs w:val="24"/>
          <w:rtl w:val="0"/>
        </w:rPr>
        <w:t>4.2.3 Class Diagrams</w:t>
      </w:r>
      <w:bookmarkEnd w:id="138"/>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u w:val="none"/>
          <w:shd w:val="clear" w:fill="auto"/>
          <w:vertAlign w:val="baseline"/>
        </w:rPr>
      </w:pPr>
      <w:bookmarkStart w:id="139" w:name="_heading=h.13qzunr" w:colFirst="0" w:colLast="0"/>
      <w:bookmarkEnd w:id="139"/>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The class diagram is a central modeling technique that runs through all object-oriented methods. This diagram describes the types of objects in the system and various kinds of static relationships which exist between them. The following class diagram depicts the most essential objects that will be in the proposed software. </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Pr>
        <w:drawing>
          <wp:inline distT="0" distB="0" distL="0" distR="0">
            <wp:extent cx="5943600" cy="4636770"/>
            <wp:effectExtent l="0" t="0" r="0" b="0"/>
            <wp:docPr id="335" name="image30.png"/>
            <wp:cNvGraphicFramePr/>
            <a:graphic xmlns:a="http://schemas.openxmlformats.org/drawingml/2006/main">
              <a:graphicData uri="http://schemas.openxmlformats.org/drawingml/2006/picture">
                <pic:pic xmlns:pic="http://schemas.openxmlformats.org/drawingml/2006/picture">
                  <pic:nvPicPr>
                    <pic:cNvPr id="335" name="image30.png"/>
                    <pic:cNvPicPr preferRelativeResize="0"/>
                  </pic:nvPicPr>
                  <pic:blipFill>
                    <a:blip r:embed="rId13"/>
                    <a:srcRect/>
                    <a:stretch>
                      <a:fillRect/>
                    </a:stretch>
                  </pic:blipFill>
                  <pic:spPr>
                    <a:xfrm>
                      <a:off x="0" y="0"/>
                      <a:ext cx="5943600" cy="4636770"/>
                    </a:xfrm>
                    <a:prstGeom prst="rect">
                      <a:avLst/>
                    </a:prstGeom>
                  </pic:spPr>
                </pic:pic>
              </a:graphicData>
            </a:graphic>
          </wp:inline>
        </w:drawing>
      </w:r>
    </w:p>
    <w:p>
      <w:pPr>
        <w:pStyle w:val="12"/>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hint="default" w:ascii="Times New Roman" w:hAnsi="Times New Roman" w:eastAsia="Times New Roman" w:cs="Times New Roman"/>
          <w:i w:val="0"/>
          <w:smallCaps w:val="0"/>
          <w:strike w:val="0"/>
          <w:color w:val="000000"/>
          <w:sz w:val="22"/>
          <w:szCs w:val="22"/>
          <w:u w:val="none"/>
          <w:shd w:val="clear" w:fill="auto"/>
          <w:vertAlign w:val="baseline"/>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2</w:t>
      </w:r>
      <w:r>
        <w:fldChar w:fldCharType="end"/>
      </w:r>
      <w:bookmarkStart w:id="140" w:name="_Toc9771"/>
      <w:r>
        <w:rPr>
          <w:lang w:val="en-US"/>
        </w:rPr>
        <w:t>1 Class Diagrams</w:t>
      </w:r>
      <w:bookmarkEnd w:id="140"/>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360" w:lineRule="auto"/>
        <w:ind w:left="0" w:right="0" w:firstLine="0"/>
        <w:jc w:val="both"/>
        <w:rPr>
          <w:rFonts w:ascii="Times New Roman" w:hAnsi="Times New Roman" w:eastAsia="Times New Roman" w:cs="Times New Roman"/>
          <w:i/>
          <w:smallCaps w:val="0"/>
          <w:strike w:val="0"/>
          <w:color w:val="44546A"/>
          <w:sz w:val="24"/>
          <w:szCs w:val="24"/>
          <w:u w:val="none"/>
          <w:shd w:val="clear" w:fill="auto"/>
          <w:vertAlign w:val="baseline"/>
        </w:rPr>
      </w:pPr>
      <w:bookmarkStart w:id="141" w:name="_heading=h.3nqndbk" w:colFirst="0" w:colLast="0"/>
      <w:bookmarkEnd w:id="141"/>
      <w:r>
        <w:rPr>
          <w:rFonts w:ascii="Times New Roman" w:hAnsi="Times New Roman" w:eastAsia="Times New Roman" w:cs="Times New Roman"/>
          <w:i/>
          <w:smallCaps w:val="0"/>
          <w:strike w:val="0"/>
          <w:color w:val="44546A"/>
          <w:sz w:val="18"/>
          <w:szCs w:val="18"/>
          <w:u w:val="none"/>
          <w:shd w:val="clear" w:fill="auto"/>
          <w:vertAlign w:val="baseline"/>
          <w:rtl w:val="0"/>
        </w:rPr>
        <w:t>Figure 3: Class Diagram</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sz w:val="24"/>
          <w:szCs w:val="24"/>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sz w:val="24"/>
          <w:szCs w:val="24"/>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sz w:val="24"/>
          <w:szCs w:val="24"/>
        </w:rPr>
      </w:pPr>
    </w:p>
    <w:p>
      <w:pPr>
        <w:pStyle w:val="4"/>
        <w:keepNext/>
        <w:keepLines/>
        <w:spacing w:before="360" w:after="80" w:line="360" w:lineRule="auto"/>
        <w:jc w:val="both"/>
        <w:rPr>
          <w:rFonts w:ascii="Times New Roman" w:hAnsi="Times New Roman" w:eastAsia="Times New Roman" w:cs="Times New Roman"/>
          <w:sz w:val="24"/>
          <w:szCs w:val="24"/>
          <w:vertAlign w:val="baseline"/>
        </w:rPr>
      </w:pPr>
      <w:bookmarkStart w:id="142" w:name="_heading=h.1hmsyys" w:colFirst="0" w:colLast="0"/>
      <w:bookmarkEnd w:id="142"/>
      <w:bookmarkStart w:id="143" w:name="_Toc13671"/>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.2.4 Sequence Diagram</w:t>
      </w:r>
      <w:bookmarkEnd w:id="143"/>
    </w:p>
    <w:p>
      <w:pPr>
        <w:spacing w:line="360" w:lineRule="auto"/>
        <w:jc w:val="both"/>
        <w:rPr>
          <w:rFonts w:ascii="Times New Roman" w:hAnsi="Times New Roman" w:eastAsia="Times New Roman" w:cs="Times New Roman"/>
          <w:b/>
          <w:sz w:val="24"/>
          <w:szCs w:val="24"/>
        </w:rPr>
      </w:pPr>
      <w:bookmarkStart w:id="144" w:name="_heading=h.i17xr6" w:colFirst="0" w:colLast="0"/>
      <w:bookmarkEnd w:id="144"/>
      <w:r>
        <w:rPr>
          <w:rFonts w:ascii="Times New Roman" w:hAnsi="Times New Roman" w:eastAsia="Times New Roman" w:cs="Times New Roman"/>
          <w:sz w:val="24"/>
          <w:szCs w:val="24"/>
          <w:rtl w:val="0"/>
        </w:rPr>
        <w:t>The Sequence Diagram models the collaboration of objects based on a time sequence. It shows how the objects interact with others in a particular scenario of a use case.</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r>
        <w:rPr>
          <w:rFonts w:ascii="Times New Roman" w:hAnsi="Times New Roman" w:eastAsia="Times New Roman" w:cs="Times New Roman"/>
          <w:b/>
          <w:i w:val="0"/>
          <w:smallCaps w:val="0"/>
          <w:strike w:val="0"/>
          <w:color w:val="000000"/>
          <w:sz w:val="24"/>
          <w:szCs w:val="24"/>
          <w:u w:val="none"/>
          <w:shd w:val="clear" w:fill="auto"/>
          <w:vertAlign w:val="baseline"/>
        </w:rPr>
        <w:drawing>
          <wp:inline distT="0" distB="0" distL="0" distR="0">
            <wp:extent cx="6248400" cy="5416550"/>
            <wp:effectExtent l="0" t="0" r="0" b="0"/>
            <wp:docPr id="334" name="image21.png"/>
            <wp:cNvGraphicFramePr/>
            <a:graphic xmlns:a="http://schemas.openxmlformats.org/drawingml/2006/main">
              <a:graphicData uri="http://schemas.openxmlformats.org/drawingml/2006/picture">
                <pic:pic xmlns:pic="http://schemas.openxmlformats.org/drawingml/2006/picture">
                  <pic:nvPicPr>
                    <pic:cNvPr id="334" name="image21.png"/>
                    <pic:cNvPicPr preferRelativeResize="0"/>
                  </pic:nvPicPr>
                  <pic:blipFill>
                    <a:blip r:embed="rId14"/>
                    <a:srcRect/>
                    <a:stretch>
                      <a:fillRect/>
                    </a:stretch>
                  </pic:blipFill>
                  <pic:spPr>
                    <a:xfrm>
                      <a:off x="0" y="0"/>
                      <a:ext cx="6248400" cy="5416550"/>
                    </a:xfrm>
                    <a:prstGeom prst="rect">
                      <a:avLst/>
                    </a:prstGeom>
                  </pic:spPr>
                </pic:pic>
              </a:graphicData>
            </a:graphic>
          </wp:inline>
        </w:drawing>
      </w:r>
    </w:p>
    <w:p>
      <w:pPr>
        <w:pStyle w:val="12"/>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40" w:line="360" w:lineRule="auto"/>
        <w:ind w:left="0" w:right="0" w:firstLine="0"/>
        <w:jc w:val="both"/>
        <w:rPr>
          <w:rFonts w:ascii="Times New Roman" w:hAnsi="Times New Roman" w:eastAsia="Times New Roman" w:cs="Times New Roman"/>
          <w:sz w:val="24"/>
          <w:szCs w:val="24"/>
          <w:rtl w:val="0"/>
        </w:rPr>
      </w:pPr>
      <w:r>
        <w:t xml:space="preserve">Figure </w:t>
      </w:r>
      <w:r>
        <w:fldChar w:fldCharType="begin"/>
      </w:r>
      <w:r>
        <w:instrText xml:space="preserve"> SEQ Figure \* ARABIC </w:instrText>
      </w:r>
      <w:r>
        <w:fldChar w:fldCharType="separate"/>
      </w:r>
      <w:r>
        <w:t>4</w:t>
      </w:r>
      <w:r>
        <w:fldChar w:fldCharType="end"/>
      </w:r>
      <w:bookmarkStart w:id="145" w:name="_Toc29672"/>
      <w:r>
        <w:rPr>
          <w:lang w:val="en-US"/>
        </w:rPr>
        <w:t>0 Sequence Diagram</w:t>
      </w:r>
      <w:bookmarkEnd w:id="145"/>
      <w:bookmarkStart w:id="146" w:name="_heading=h.320vgez" w:colFirst="0" w:colLast="0"/>
      <w:bookmarkEnd w:id="146"/>
      <w:bookmarkStart w:id="147" w:name="_heading=h.41mghml" w:colFirst="0" w:colLast="0"/>
      <w:bookmarkEnd w:id="147"/>
    </w:p>
    <w:p>
      <w:pPr>
        <w:rPr>
          <w:rFonts w:hint="default"/>
          <w:rtl w:val="0"/>
          <w:lang w:val="en-US"/>
        </w:rPr>
      </w:pPr>
      <w:r>
        <w:rPr>
          <w:rFonts w:hint="default"/>
          <w:lang w:val="en-US"/>
        </w:rPr>
        <w:object>
          <v:shape id="_x0000_i1025" o:spt="75" type="#_x0000_t75" style="height:0.05pt;width:0.05pt;" o:ole="t" filled="f" stroked="f" coordsize="21600,21600">
            <v:path/>
            <v:fill on="f" focussize="0,0"/>
            <v:stroke on="f"/>
            <v:imagedata o:title=""/>
            <o:lock v:ext="edit" aspectratio="t"/>
            <w10:wrap type="none"/>
            <w10:anchorlock/>
          </v:shape>
          <o:OLEObject Type="Embed" ProgID="Adobe.Illustrator.26" ShapeID="_x0000_i1025" DrawAspect="Content" ObjectID="_1468075725">
            <o:LockedField>false</o:LockedField>
          </o:OLEObject>
        </w:object>
      </w:r>
    </w:p>
    <w:p>
      <w:pPr>
        <w:rPr>
          <w:rFonts w:hint="default"/>
          <w:rtl w:val="0"/>
          <w:lang w:val="en-US"/>
        </w:rPr>
      </w:pPr>
    </w:p>
    <w:p>
      <w:pPr>
        <w:rPr>
          <w:rFonts w:ascii="Times New Roman" w:hAnsi="Times New Roman" w:eastAsia="Times New Roman" w:cs="Times New Roman"/>
          <w:sz w:val="24"/>
          <w:szCs w:val="24"/>
          <w:rtl w:val="0"/>
        </w:rPr>
      </w:pPr>
      <w:bookmarkStart w:id="148" w:name="_heading=h.2grqrue" w:colFirst="0" w:colLast="0"/>
      <w:bookmarkEnd w:id="148"/>
      <w:bookmarkStart w:id="149" w:name="_Toc22014"/>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p>
    <w:p>
      <w:pPr>
        <w:rPr>
          <w:rFonts w:ascii="Times New Roman" w:hAnsi="Times New Roman" w:eastAsia="Times New Roman" w:cs="Times New Roman"/>
          <w:sz w:val="24"/>
          <w:szCs w:val="24"/>
          <w:rtl w:val="0"/>
        </w:rPr>
      </w:pPr>
      <w:r>
        <w:rPr>
          <w:rFonts w:ascii="Times New Roman" w:hAnsi="Times New Roman" w:eastAsia="Times New Roman" w:cs="Times New Roman"/>
          <w:sz w:val="24"/>
          <w:szCs w:val="24"/>
          <w:rtl w:val="0"/>
        </w:rPr>
        <w:t>4.2.6 DFD</w:t>
      </w:r>
      <w:bookmarkEnd w:id="149"/>
    </w:p>
    <w:p>
      <w:pPr>
        <w:rPr>
          <w:rFonts w:hint="default" w:ascii="Times New Roman" w:hAnsi="Times New Roman" w:eastAsia="Times New Roman" w:cs="Times New Roman"/>
          <w:sz w:val="24"/>
          <w:szCs w:val="24"/>
          <w:rtl w:val="0"/>
          <w:lang w:val="en-US"/>
        </w:rPr>
      </w:pPr>
      <w:r>
        <w:rPr>
          <w:rFonts w:hint="default" w:ascii="Times New Roman" w:hAnsi="Times New Roman" w:eastAsia="Times New Roman" w:cs="Times New Roman"/>
          <w:sz w:val="24"/>
          <w:szCs w:val="24"/>
          <w:rtl w:val="0"/>
          <w:lang w:val="en-US"/>
        </w:rPr>
        <w:drawing>
          <wp:inline distT="0" distB="0" distL="114300" distR="114300">
            <wp:extent cx="6642735" cy="6395085"/>
            <wp:effectExtent l="0" t="0" r="0" b="0"/>
            <wp:docPr id="228" name="Picture 228" descr="Untitled Worksp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228" descr="Untitled Workspace"/>
                    <pic:cNvPicPr>
                      <a:picLocks noChangeAspect="1"/>
                    </pic:cNvPicPr>
                  </pic:nvPicPr>
                  <pic:blipFill>
                    <a:blip r:embed="rId15"/>
                    <a:stretch>
                      <a:fillRect/>
                    </a:stretch>
                  </pic:blipFill>
                  <pic:spPr>
                    <a:xfrm>
                      <a:off x="0" y="0"/>
                      <a:ext cx="6642735" cy="6395085"/>
                    </a:xfrm>
                    <a:prstGeom prst="rect">
                      <a:avLst/>
                    </a:prstGeom>
                  </pic:spPr>
                </pic:pic>
              </a:graphicData>
            </a:graphic>
          </wp:inline>
        </w:drawing>
      </w: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pStyle w:val="4"/>
        <w:keepNext/>
        <w:keepLines/>
        <w:spacing w:before="360" w:after="80" w:line="360" w:lineRule="auto"/>
        <w:jc w:val="both"/>
        <w:rPr>
          <w:rFonts w:ascii="Times New Roman" w:hAnsi="Times New Roman" w:eastAsia="Times New Roman" w:cs="Times New Roman"/>
          <w:sz w:val="24"/>
          <w:szCs w:val="24"/>
          <w:vertAlign w:val="baseline"/>
        </w:rPr>
      </w:pPr>
      <w:bookmarkStart w:id="150" w:name="_heading=h.vx1227" w:colFirst="0" w:colLast="0"/>
      <w:bookmarkEnd w:id="150"/>
      <w:bookmarkStart w:id="151" w:name="_Toc8984"/>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.2.</w:t>
      </w:r>
      <w:r>
        <w:rPr>
          <w:rFonts w:ascii="Times New Roman" w:hAnsi="Times New Roman" w:eastAsia="Times New Roman" w:cs="Times New Roman"/>
          <w:sz w:val="24"/>
          <w:szCs w:val="24"/>
          <w:rtl w:val="0"/>
        </w:rPr>
        <w:t>7</w:t>
      </w:r>
      <w:r>
        <w:rPr>
          <w:rFonts w:ascii="Times New Roman" w:hAnsi="Times New Roman" w:eastAsia="Times New Roman" w:cs="Times New Roman"/>
          <w:sz w:val="24"/>
          <w:szCs w:val="24"/>
          <w:vertAlign w:val="baseline"/>
          <w:rtl w:val="0"/>
        </w:rPr>
        <w:t xml:space="preserve"> User Interface Prototypes</w:t>
      </w:r>
      <w:bookmarkEnd w:id="151"/>
    </w:p>
    <w:p>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 xml:space="preserve">Authentication </w:t>
      </w:r>
      <w:r>
        <w:rPr>
          <w:rFonts w:ascii="Times New Roman" w:hAnsi="Times New Roman" w:eastAsia="Times New Roman" w:cs="Times New Roman"/>
          <w:i w:val="0"/>
          <w:smallCaps w:val="0"/>
          <w:strike w:val="0"/>
          <w:color w:val="000000"/>
          <w:sz w:val="22"/>
          <w:szCs w:val="22"/>
          <w:u w:val="none"/>
          <w:shd w:val="clear" w:fill="auto"/>
          <w:vertAlign w:val="baseline"/>
          <w:rtl w:val="0"/>
        </w:rPr>
        <w:t>Page</w:t>
      </w: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s</w:t>
      </w:r>
      <w:r>
        <w:rPr>
          <w:rFonts w:ascii="Times New Roman" w:hAnsi="Times New Roman" w:eastAsia="Times New Roman" w:cs="Times New Roman"/>
          <w:i w:val="0"/>
          <w:smallCaps w:val="0"/>
          <w:strike w:val="0"/>
          <w:color w:val="000000"/>
          <w:sz w:val="22"/>
          <w:szCs w:val="22"/>
          <w:u w:val="none"/>
          <w:shd w:val="clear" w:fill="auto"/>
          <w:vertAlign w:val="baseline"/>
          <w:rtl w:val="0"/>
        </w:rPr>
        <w:t>: User registration and login</w:t>
      </w:r>
    </w:p>
    <w:p>
      <w:pPr>
        <w:pStyle w:val="12"/>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hint="default" w:ascii="Times New Roman" w:hAnsi="Times New Roman" w:eastAsia="Times New Roman" w:cs="Times New Roman"/>
          <w:i w:val="0"/>
          <w:smallCaps w:val="0"/>
          <w:strike w:val="0"/>
          <w:color w:val="000000"/>
          <w:sz w:val="22"/>
          <w:szCs w:val="22"/>
          <w:u w:val="none"/>
          <w:shd w:val="clear" w:fill="auto"/>
          <w:vertAlign w:val="baseline"/>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4</w:t>
      </w:r>
      <w:r>
        <w:fldChar w:fldCharType="end"/>
      </w:r>
      <w:r>
        <w:rPr>
          <w:lang w:val="en-US"/>
        </w:rPr>
        <w:t xml:space="preserve">  Login screen prototype</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hint="default" w:ascii="Times New Roman" w:hAnsi="Times New Roman" w:eastAsia="Times New Roman" w:cs="Times New Roman"/>
          <w:i w:val="0"/>
          <w:smallCaps w:val="0"/>
          <w:strike w:val="0"/>
          <w:color w:val="000000"/>
          <w:sz w:val="22"/>
          <w:szCs w:val="22"/>
          <w:u w:val="none"/>
          <w:shd w:val="clear" w:fill="auto"/>
          <w:vertAlign w:val="baseline"/>
          <w:lang w:val="en-US"/>
        </w:rPr>
      </w:pPr>
      <w:r>
        <w:rPr>
          <w:rFonts w:hint="default" w:ascii="Times New Roman" w:hAnsi="Times New Roman" w:eastAsia="Times New Roman" w:cs="Times New Roman"/>
          <w:i w:val="0"/>
          <w:smallCaps w:val="0"/>
          <w:strike w:val="0"/>
          <w:color w:val="000000"/>
          <w:sz w:val="22"/>
          <w:szCs w:val="22"/>
          <w:u w:val="none"/>
          <w:shd w:val="clear" w:fill="auto"/>
          <w:vertAlign w:val="baseline"/>
          <w:lang w:val="en-US"/>
        </w:rPr>
        <w:drawing>
          <wp:inline distT="0" distB="0" distL="114300" distR="114300">
            <wp:extent cx="5673090" cy="2684780"/>
            <wp:effectExtent l="0" t="0" r="3810" b="1270"/>
            <wp:docPr id="225" name="Picture 225" descr="Screenshot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225" descr="Screenshot (112)"/>
                    <pic:cNvPicPr>
                      <a:picLocks noChangeAspect="1"/>
                    </pic:cNvPicPr>
                  </pic:nvPicPr>
                  <pic:blipFill>
                    <a:blip r:embed="rId16"/>
                    <a:stretch>
                      <a:fillRect/>
                    </a:stretch>
                  </pic:blipFill>
                  <pic:spPr>
                    <a:xfrm>
                      <a:off x="0" y="0"/>
                      <a:ext cx="5673090" cy="2684780"/>
                    </a:xfrm>
                    <a:prstGeom prst="rect">
                      <a:avLst/>
                    </a:prstGeom>
                  </pic:spPr>
                </pic:pic>
              </a:graphicData>
            </a:graphic>
          </wp:inline>
        </w:drawing>
      </w:r>
    </w:p>
    <w:p>
      <w:pPr>
        <w:pStyle w:val="12"/>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hint="default" w:ascii="Times New Roman" w:hAnsi="Times New Roman" w:eastAsia="Times New Roman" w:cs="Times New Roman"/>
          <w:i/>
          <w:smallCaps w:val="0"/>
          <w:strike w:val="0"/>
          <w:color w:val="44546A"/>
          <w:sz w:val="18"/>
          <w:szCs w:val="18"/>
          <w:u w:val="none"/>
          <w:shd w:val="clear" w:fill="auto"/>
          <w:vertAlign w:val="baseline"/>
          <w:rtl w:val="0"/>
          <w:lang w:val="en-US"/>
        </w:rPr>
      </w:pPr>
      <w:bookmarkStart w:id="152" w:name="_heading=h.415t9al" w:colFirst="0" w:colLast="0"/>
      <w:bookmarkEnd w:id="152"/>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5</w:t>
      </w:r>
      <w:r>
        <w:fldChar w:fldCharType="end"/>
      </w:r>
      <w:r>
        <w:rPr>
          <w:lang w:val="en-US"/>
        </w:rPr>
        <w:t xml:space="preserve"> Sig</w:t>
      </w:r>
      <w:r>
        <w:rPr>
          <w:rFonts w:hint="default"/>
          <w:lang w:val="en-US"/>
        </w:rPr>
        <w:t xml:space="preserve">n </w:t>
      </w:r>
      <w:r>
        <w:rPr>
          <w:lang w:val="en-US"/>
        </w:rPr>
        <w:t>up screen prototype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hint="default" w:ascii="Times New Roman" w:hAnsi="Times New Roman" w:eastAsia="Times New Roman" w:cs="Times New Roman"/>
          <w:i/>
          <w:smallCaps w:val="0"/>
          <w:strike w:val="0"/>
          <w:color w:val="44546A"/>
          <w:sz w:val="18"/>
          <w:szCs w:val="18"/>
          <w:u w:val="none"/>
          <w:shd w:val="clear" w:fill="auto"/>
          <w:vertAlign w:val="baseline"/>
          <w:rtl w:val="0"/>
          <w:lang w:val="en-US"/>
        </w:rPr>
      </w:pPr>
      <w:r>
        <w:rPr>
          <w:rFonts w:hint="default" w:ascii="Times New Roman" w:hAnsi="Times New Roman" w:eastAsia="Times New Roman" w:cs="Times New Roman"/>
          <w:i/>
          <w:smallCaps w:val="0"/>
          <w:strike w:val="0"/>
          <w:color w:val="44546A"/>
          <w:sz w:val="18"/>
          <w:szCs w:val="18"/>
          <w:u w:val="none"/>
          <w:shd w:val="clear" w:fill="auto"/>
          <w:vertAlign w:val="baseline"/>
          <w:rtl w:val="0"/>
          <w:lang w:val="en-US"/>
        </w:rPr>
        <w:drawing>
          <wp:inline distT="0" distB="0" distL="114300" distR="114300">
            <wp:extent cx="5935980" cy="3827780"/>
            <wp:effectExtent l="0" t="0" r="7620" b="1270"/>
            <wp:docPr id="226" name="Picture 226" descr="Screenshot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226" descr="Screenshot (113)"/>
                    <pic:cNvPicPr>
                      <a:picLocks noChangeAspect="1"/>
                    </pic:cNvPicPr>
                  </pic:nvPicPr>
                  <pic:blipFill>
                    <a:blip r:embed="rId17"/>
                    <a:stretch>
                      <a:fillRect/>
                    </a:stretch>
                  </pic:blipFill>
                  <pic:spPr>
                    <a:xfrm>
                      <a:off x="0" y="0"/>
                      <a:ext cx="5935980" cy="382778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ascii="Times New Roman" w:hAnsi="Times New Roman" w:eastAsia="Times New Roman" w:cs="Times New Roman"/>
          <w:i/>
          <w:smallCaps w:val="0"/>
          <w:strike w:val="0"/>
          <w:color w:val="44546A"/>
          <w:sz w:val="18"/>
          <w:szCs w:val="18"/>
          <w:u w:val="none"/>
          <w:shd w:val="clear" w:fill="auto"/>
          <w:vertAlign w:val="baseline"/>
          <w:rtl w:val="0"/>
        </w:rPr>
      </w:pPr>
    </w:p>
    <w:p>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rPr>
      </w:pPr>
      <w:r>
        <w:rPr>
          <w:rFonts w:ascii="Times New Roman" w:hAnsi="Times New Roman" w:eastAsia="Times New Roman" w:cs="Times New Roman"/>
          <w:i w:val="0"/>
          <w:smallCaps w:val="0"/>
          <w:strike w:val="0"/>
          <w:color w:val="000000"/>
          <w:sz w:val="22"/>
          <w:szCs w:val="22"/>
          <w:u w:val="none"/>
          <w:shd w:val="clear" w:fill="auto"/>
          <w:vertAlign w:val="baseline"/>
          <w:rtl w:val="0"/>
        </w:rPr>
        <w:t>Dashboard: Data visualizations, graphs</w:t>
      </w:r>
      <w:r>
        <w:rPr>
          <w:rFonts w:ascii="Times New Roman" w:hAnsi="Times New Roman" w:eastAsia="Times New Roman" w:cs="Times New Roman"/>
          <w:rtl w:val="0"/>
        </w:rPr>
        <w:t>,</w:t>
      </w:r>
      <w:r>
        <w:rPr>
          <w:rFonts w:ascii="Times New Roman" w:hAnsi="Times New Roman" w:eastAsia="Times New Roman" w:cs="Times New Roman"/>
          <w:i w:val="0"/>
          <w:smallCaps w:val="0"/>
          <w:strike w:val="0"/>
          <w:color w:val="000000"/>
          <w:sz w:val="22"/>
          <w:szCs w:val="22"/>
          <w:u w:val="none"/>
          <w:shd w:val="clear" w:fill="auto"/>
          <w:vertAlign w:val="baseline"/>
          <w:rtl w:val="0"/>
        </w:rPr>
        <w:t xml:space="preserve"> and histograms</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Pr>
        <w:drawing>
          <wp:inline distT="0" distB="0" distL="0" distR="0">
            <wp:extent cx="5450205" cy="3065780"/>
            <wp:effectExtent l="0" t="0" r="17145" b="1270"/>
            <wp:docPr id="336" name="image32.png" descr="C:\Users\Masterspace\Documents\projects\KEMIS\media\media\demo\Screenshot (123).pngScreenshot (123)"/>
            <wp:cNvGraphicFramePr/>
            <a:graphic xmlns:a="http://schemas.openxmlformats.org/drawingml/2006/main">
              <a:graphicData uri="http://schemas.openxmlformats.org/drawingml/2006/picture">
                <pic:pic xmlns:pic="http://schemas.openxmlformats.org/drawingml/2006/picture">
                  <pic:nvPicPr>
                    <pic:cNvPr id="336" name="image32.png" descr="C:\Users\Masterspace\Documents\projects\KEMIS\media\media\demo\Screenshot (123).pngScreenshot (123)"/>
                    <pic:cNvPicPr preferRelativeResize="0"/>
                  </pic:nvPicPr>
                  <pic:blipFill>
                    <a:blip r:embed="rId18"/>
                    <a:srcRect/>
                    <a:stretch>
                      <a:fillRect/>
                    </a:stretch>
                  </pic:blipFill>
                  <pic:spPr>
                    <a:xfrm>
                      <a:off x="0" y="0"/>
                      <a:ext cx="5450205" cy="3065799"/>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ascii="Times New Roman" w:hAnsi="Times New Roman" w:eastAsia="Times New Roman" w:cs="Times New Roman"/>
          <w:i/>
          <w:smallCaps w:val="0"/>
          <w:strike w:val="0"/>
          <w:color w:val="44546A"/>
          <w:sz w:val="18"/>
          <w:szCs w:val="18"/>
          <w:u w:val="none"/>
          <w:shd w:val="clear" w:fill="auto"/>
          <w:vertAlign w:val="baseline"/>
          <w:rtl w:val="0"/>
        </w:rPr>
      </w:pPr>
      <w:bookmarkStart w:id="153" w:name="_heading=h.2gb3jie" w:colFirst="0" w:colLast="0"/>
      <w:bookmarkEnd w:id="153"/>
      <w:r>
        <w:rPr>
          <w:rFonts w:ascii="Times New Roman" w:hAnsi="Times New Roman" w:eastAsia="Times New Roman" w:cs="Times New Roman"/>
          <w:i/>
          <w:smallCaps w:val="0"/>
          <w:strike w:val="0"/>
          <w:color w:val="44546A"/>
          <w:sz w:val="18"/>
          <w:szCs w:val="18"/>
          <w:u w:val="none"/>
          <w:shd w:val="clear" w:fill="auto"/>
          <w:vertAlign w:val="baseline"/>
          <w:rtl w:val="0"/>
        </w:rPr>
        <w:t>Figure 6: User interface Dashboard proto</w:t>
      </w:r>
      <w:r>
        <w:rPr>
          <w:rFonts w:ascii="Times New Roman" w:hAnsi="Times New Roman" w:eastAsia="Times New Roman" w:cs="Times New Roman"/>
          <w:i/>
          <w:color w:val="44546A"/>
          <w:sz w:val="18"/>
          <w:szCs w:val="18"/>
          <w:rtl w:val="0"/>
        </w:rPr>
        <w:t>t</w:t>
      </w:r>
      <w:r>
        <w:rPr>
          <w:rFonts w:ascii="Times New Roman" w:hAnsi="Times New Roman" w:eastAsia="Times New Roman" w:cs="Times New Roman"/>
          <w:i/>
          <w:smallCaps w:val="0"/>
          <w:strike w:val="0"/>
          <w:color w:val="44546A"/>
          <w:sz w:val="18"/>
          <w:szCs w:val="18"/>
          <w:u w:val="none"/>
          <w:shd w:val="clear" w:fill="auto"/>
          <w:vertAlign w:val="baseline"/>
          <w:rtl w:val="0"/>
        </w:rPr>
        <w:t>ype</w:t>
      </w:r>
      <w:bookmarkStart w:id="154" w:name="_heading=h.vgdtq7" w:colFirst="0" w:colLast="0"/>
      <w:bookmarkEnd w:id="154"/>
    </w:p>
    <w:p>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Company setup</w:t>
      </w:r>
      <w:r>
        <w:rPr>
          <w:rFonts w:ascii="Times New Roman" w:hAnsi="Times New Roman" w:eastAsia="Times New Roman" w:cs="Times New Roman"/>
          <w:i w:val="0"/>
          <w:smallCaps w:val="0"/>
          <w:strike w:val="0"/>
          <w:color w:val="000000"/>
          <w:sz w:val="22"/>
          <w:szCs w:val="22"/>
          <w:u w:val="none"/>
          <w:shd w:val="clear" w:fill="auto"/>
          <w:vertAlign w:val="baseline"/>
          <w:rtl w:val="0"/>
        </w:rPr>
        <w:t xml:space="preserve">: </w:t>
      </w: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Add,edit,delete,update</w:t>
      </w:r>
      <w:r>
        <w:rPr>
          <w:rFonts w:ascii="Times New Roman" w:hAnsi="Times New Roman" w:eastAsia="Times New Roman" w:cs="Times New Roman"/>
          <w:i w:val="0"/>
          <w:smallCaps w:val="0"/>
          <w:strike w:val="0"/>
          <w:color w:val="000000"/>
          <w:sz w:val="22"/>
          <w:szCs w:val="22"/>
          <w:u w:val="none"/>
          <w:shd w:val="clear" w:fill="auto"/>
          <w:vertAlign w:val="baseline"/>
          <w:rtl w:val="0"/>
        </w:rPr>
        <w:t>.</w:t>
      </w:r>
    </w:p>
    <w:p>
      <w:pPr>
        <w:pStyle w:val="12"/>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hint="default" w:ascii="Times New Roman" w:hAnsi="Times New Roman" w:eastAsia="Times New Roman" w:cs="Times New Roman"/>
          <w:i w:val="0"/>
          <w:smallCaps w:val="0"/>
          <w:strike w:val="0"/>
          <w:color w:val="000000"/>
          <w:sz w:val="22"/>
          <w:szCs w:val="22"/>
          <w:u w:val="none"/>
          <w:shd w:val="clear" w:fill="auto"/>
          <w:vertAlign w:val="baseline"/>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6</w:t>
      </w:r>
      <w:r>
        <w:fldChar w:fldCharType="end"/>
      </w:r>
      <w:r>
        <w:rPr>
          <w:lang w:val="en-US"/>
        </w:rPr>
        <w:t xml:space="preserve"> Company setup screen</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Pr>
        <w:drawing>
          <wp:inline distT="0" distB="0" distL="0" distR="0">
            <wp:extent cx="5949950" cy="3346450"/>
            <wp:effectExtent l="0" t="0" r="12700" b="6350"/>
            <wp:docPr id="338" name="image38.png" descr="C:\Users\Masterspace\Documents\projects\KEMIS\media\media\demo\Screenshot (116).pngScreenshot (116)"/>
            <wp:cNvGraphicFramePr/>
            <a:graphic xmlns:a="http://schemas.openxmlformats.org/drawingml/2006/main">
              <a:graphicData uri="http://schemas.openxmlformats.org/drawingml/2006/picture">
                <pic:pic xmlns:pic="http://schemas.openxmlformats.org/drawingml/2006/picture">
                  <pic:nvPicPr>
                    <pic:cNvPr id="338" name="image38.png" descr="C:\Users\Masterspace\Documents\projects\KEMIS\media\media\demo\Screenshot (116).pngScreenshot (116)"/>
                    <pic:cNvPicPr preferRelativeResize="0"/>
                  </pic:nvPicPr>
                  <pic:blipFill>
                    <a:blip r:embed="rId19"/>
                    <a:srcRect/>
                    <a:stretch>
                      <a:fillRect/>
                    </a:stretch>
                  </pic:blipFill>
                  <pic:spPr>
                    <a:xfrm>
                      <a:off x="0" y="0"/>
                      <a:ext cx="5950137" cy="3346450"/>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bookmarkStart w:id="155" w:name="_heading=h.3fg1ce0" w:colFirst="0" w:colLast="0"/>
      <w:bookmarkEnd w:id="155"/>
    </w:p>
    <w:p>
      <w:pPr>
        <w:keepNext w:val="0"/>
        <w:keepLines w:val="0"/>
        <w:pageBreakBefore w:val="0"/>
        <w:widowControl/>
        <w:numPr>
          <w:ilvl w:val="0"/>
          <w:numId w:val="2"/>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rPr>
      </w:pP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Waste management process</w:t>
      </w:r>
      <w:r>
        <w:rPr>
          <w:rFonts w:ascii="Times New Roman" w:hAnsi="Times New Roman" w:eastAsia="Times New Roman" w:cs="Times New Roman"/>
          <w:i w:val="0"/>
          <w:smallCaps w:val="0"/>
          <w:strike w:val="0"/>
          <w:color w:val="000000"/>
          <w:sz w:val="22"/>
          <w:szCs w:val="22"/>
          <w:u w:val="none"/>
          <w:shd w:val="clear" w:fill="auto"/>
          <w:vertAlign w:val="baseline"/>
          <w:rtl w:val="0"/>
        </w:rPr>
        <w:t xml:space="preserve"> execution</w:t>
      </w:r>
      <w:r>
        <w:rPr>
          <w:rFonts w:hint="default" w:ascii="Times New Roman" w:hAnsi="Times New Roman" w:eastAsia="Times New Roman" w:cs="Times New Roman"/>
          <w:i w:val="0"/>
          <w:smallCaps w:val="0"/>
          <w:strike w:val="0"/>
          <w:color w:val="000000"/>
          <w:sz w:val="22"/>
          <w:szCs w:val="22"/>
          <w:u w:val="none"/>
          <w:shd w:val="clear" w:fill="auto"/>
          <w:vertAlign w:val="baseline"/>
          <w:rtl w:val="0"/>
          <w:lang w:val="en-US"/>
        </w:rPr>
        <w:t>,initialize,match,donate,sell</w:t>
      </w:r>
    </w:p>
    <w:p>
      <w:pPr>
        <w:pStyle w:val="12"/>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hint="default" w:ascii="Times New Roman" w:hAnsi="Times New Roman" w:eastAsia="Times New Roman" w:cs="Times New Roman"/>
          <w:i w:val="0"/>
          <w:smallCaps w:val="0"/>
          <w:strike w:val="0"/>
          <w:color w:val="000000"/>
          <w:sz w:val="22"/>
          <w:szCs w:val="22"/>
          <w:u w:val="none"/>
          <w:shd w:val="clear" w:fill="auto"/>
          <w:vertAlign w:val="baseline"/>
          <w:lang w:val="en-US"/>
        </w:rPr>
      </w:pPr>
      <w:r>
        <w:t xml:space="preserve">Figure </w:t>
      </w:r>
      <w:r>
        <w:fldChar w:fldCharType="begin"/>
      </w:r>
      <w:r>
        <w:instrText xml:space="preserve"> STYLEREF 1 \s </w:instrText>
      </w:r>
      <w:r>
        <w:fldChar w:fldCharType="separate"/>
      </w:r>
      <w:r>
        <w:t>0</w:t>
      </w:r>
      <w:r>
        <w:fldChar w:fldCharType="end"/>
      </w:r>
      <w:r>
        <w:rPr>
          <w:lang w:val="en-US"/>
        </w:rPr>
        <w:t>-</w:t>
      </w:r>
      <w:r>
        <w:fldChar w:fldCharType="begin"/>
      </w:r>
      <w:r>
        <w:instrText xml:space="preserve"> SEQ Figure \* ARABIC \s 1 </w:instrText>
      </w:r>
      <w:r>
        <w:fldChar w:fldCharType="separate"/>
      </w:r>
      <w:r>
        <w:t>7</w:t>
      </w:r>
      <w:r>
        <w:fldChar w:fldCharType="end"/>
      </w:r>
      <w:r>
        <w:rPr>
          <w:lang w:val="en-US"/>
        </w:rPr>
        <w:t xml:space="preserve"> Initiate Waste recycle</w:t>
      </w:r>
    </w:p>
    <w:p>
      <w:pPr>
        <w:keepNext/>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firstLine="0"/>
        <w:jc w:val="both"/>
        <w:rPr>
          <w:rFonts w:ascii="Times New Roman" w:hAnsi="Times New Roman" w:eastAsia="Times New Roman" w:cs="Times New Roman"/>
          <w:i w:val="0"/>
          <w:smallCaps w:val="0"/>
          <w:strike w:val="0"/>
          <w:color w:val="000000"/>
          <w:sz w:val="22"/>
          <w:szCs w:val="22"/>
          <w:u w:val="none"/>
          <w:shd w:val="clear" w:fill="auto"/>
          <w:vertAlign w:val="baseline"/>
        </w:rPr>
      </w:pPr>
      <w:r>
        <w:rPr>
          <w:rFonts w:ascii="Times New Roman" w:hAnsi="Times New Roman" w:eastAsia="Times New Roman" w:cs="Times New Roman"/>
          <w:i w:val="0"/>
          <w:smallCaps w:val="0"/>
          <w:strike w:val="0"/>
          <w:color w:val="000000"/>
          <w:sz w:val="22"/>
          <w:szCs w:val="22"/>
          <w:u w:val="none"/>
          <w:shd w:val="clear" w:fill="auto"/>
          <w:vertAlign w:val="baseline"/>
        </w:rPr>
        <w:drawing>
          <wp:inline distT="0" distB="0" distL="0" distR="0">
            <wp:extent cx="5211445" cy="2931795"/>
            <wp:effectExtent l="0" t="0" r="8255" b="1905"/>
            <wp:docPr id="340" name="image34.png" descr="C:\Users\Masterspace\Documents\projects\KEMIS\media\media\demo\Screenshot (118).pngScreenshot (118)"/>
            <wp:cNvGraphicFramePr/>
            <a:graphic xmlns:a="http://schemas.openxmlformats.org/drawingml/2006/main">
              <a:graphicData uri="http://schemas.openxmlformats.org/drawingml/2006/picture">
                <pic:pic xmlns:pic="http://schemas.openxmlformats.org/drawingml/2006/picture">
                  <pic:nvPicPr>
                    <pic:cNvPr id="340" name="image34.png" descr="C:\Users\Masterspace\Documents\projects\KEMIS\media\media\demo\Screenshot (118).pngScreenshot (118)"/>
                    <pic:cNvPicPr preferRelativeResize="0"/>
                  </pic:nvPicPr>
                  <pic:blipFill>
                    <a:blip r:embed="rId20"/>
                    <a:srcRect/>
                    <a:stretch>
                      <a:fillRect/>
                    </a:stretch>
                  </pic:blipFill>
                  <pic:spPr>
                    <a:xfrm>
                      <a:off x="0" y="0"/>
                      <a:ext cx="5211445" cy="2931795"/>
                    </a:xfrm>
                    <a:prstGeom prst="rect">
                      <a:avLst/>
                    </a:prstGeom>
                  </pic:spPr>
                </pic:pic>
              </a:graphicData>
            </a:graphic>
          </wp:inline>
        </w:drawing>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ascii="Times New Roman" w:hAnsi="Times New Roman" w:eastAsia="Times New Roman" w:cs="Times New Roman"/>
          <w:i/>
          <w:color w:val="44546A"/>
          <w:sz w:val="18"/>
          <w:szCs w:val="18"/>
        </w:rPr>
      </w:pPr>
      <w:bookmarkStart w:id="156" w:name="_heading=h.7e995eb382i9" w:colFirst="0" w:colLast="0"/>
      <w:bookmarkEnd w:id="156"/>
      <w:bookmarkStart w:id="157" w:name="_heading=h.1ulbmlt" w:colFirst="0" w:colLast="0"/>
      <w:bookmarkEnd w:id="157"/>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hint="default" w:ascii="Times New Roman" w:hAnsi="Times New Roman" w:eastAsia="Times New Roman" w:cs="Times New Roman"/>
          <w:b/>
          <w:bCs/>
          <w:i w:val="0"/>
          <w:iCs/>
          <w:color w:val="44546A"/>
          <w:sz w:val="18"/>
          <w:szCs w:val="18"/>
          <w:lang w:val="en-US"/>
        </w:rPr>
      </w:pPr>
      <w:bookmarkStart w:id="158" w:name="_heading=h.6zrxx2c8terf" w:colFirst="0" w:colLast="0"/>
      <w:bookmarkEnd w:id="158"/>
      <w:r>
        <w:rPr>
          <w:rFonts w:hint="default" w:ascii="Times New Roman" w:hAnsi="Times New Roman" w:eastAsia="Times New Roman" w:cs="Times New Roman"/>
          <w:b/>
          <w:bCs/>
          <w:i w:val="0"/>
          <w:iCs/>
          <w:color w:val="44546A"/>
          <w:sz w:val="18"/>
          <w:szCs w:val="18"/>
          <w:lang w:val="en-US"/>
        </w:rPr>
        <w:t>V) Waste Matching: Match,donate,sell</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200" w:line="240" w:lineRule="auto"/>
        <w:ind w:left="0" w:right="0" w:firstLine="0"/>
        <w:jc w:val="both"/>
        <w:rPr>
          <w:rFonts w:hint="default" w:ascii="Times New Roman" w:hAnsi="Times New Roman" w:eastAsia="Times New Roman" w:cs="Times New Roman"/>
          <w:b/>
          <w:bCs/>
          <w:i w:val="0"/>
          <w:iCs/>
          <w:color w:val="44546A"/>
          <w:sz w:val="18"/>
          <w:szCs w:val="18"/>
          <w:lang w:val="en-US"/>
        </w:rPr>
      </w:pPr>
      <w:r>
        <w:rPr>
          <w:rFonts w:hint="default" w:ascii="Times New Roman" w:hAnsi="Times New Roman" w:eastAsia="Times New Roman" w:cs="Times New Roman"/>
          <w:b/>
          <w:bCs/>
          <w:i w:val="0"/>
          <w:iCs/>
          <w:color w:val="44546A"/>
          <w:sz w:val="18"/>
          <w:szCs w:val="18"/>
          <w:lang w:val="en-US"/>
        </w:rPr>
        <w:drawing>
          <wp:inline distT="0" distB="0" distL="114300" distR="114300">
            <wp:extent cx="5943600" cy="3343275"/>
            <wp:effectExtent l="0" t="0" r="0" b="9525"/>
            <wp:docPr id="227" name="Picture 227" descr="InkedScreenshot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descr="InkedScreenshot (119)"/>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r>
        <w:rPr>
          <w:rFonts w:hint="default" w:ascii="Times New Roman" w:hAnsi="Times New Roman" w:eastAsia="Times New Roman" w:cs="Times New Roman"/>
          <w:b/>
          <w:bCs/>
          <w:i w:val="0"/>
          <w:iCs/>
          <w:color w:val="44546A"/>
          <w:sz w:val="18"/>
          <w:szCs w:val="18"/>
          <w:lang w:val="en-US"/>
        </w:rPr>
        <w:t>]</w:t>
      </w:r>
    </w:p>
    <w:p>
      <w:pPr>
        <w:pStyle w:val="4"/>
        <w:spacing w:after="200" w:line="240" w:lineRule="auto"/>
        <w:jc w:val="both"/>
        <w:rPr>
          <w:rFonts w:hint="default" w:ascii="Times New Roman" w:hAnsi="Times New Roman" w:eastAsia="Times New Roman" w:cs="Times New Roman"/>
          <w:lang w:val="en-US"/>
        </w:rPr>
      </w:pPr>
      <w:bookmarkStart w:id="159" w:name="_heading=h.3fwokq0" w:colFirst="0" w:colLast="0"/>
      <w:bookmarkEnd w:id="159"/>
      <w:bookmarkStart w:id="160" w:name="_Toc15672"/>
      <w:r>
        <w:rPr>
          <w:rFonts w:ascii="Times New Roman" w:hAnsi="Times New Roman" w:eastAsia="Times New Roman" w:cs="Times New Roman"/>
          <w:sz w:val="24"/>
          <w:szCs w:val="24"/>
          <w:rtl w:val="0"/>
        </w:rPr>
        <w:t xml:space="preserve">4.2.8 </w:t>
      </w:r>
      <w:r>
        <w:rPr>
          <w:rFonts w:hint="default" w:ascii="Times New Roman" w:hAnsi="Times New Roman" w:eastAsia="Times New Roman" w:cs="Times New Roman"/>
          <w:sz w:val="24"/>
          <w:szCs w:val="24"/>
          <w:rtl w:val="0"/>
          <w:lang w:val="en-US"/>
        </w:rPr>
        <w:t xml:space="preserve">ER </w:t>
      </w:r>
      <w:r>
        <w:rPr>
          <w:rFonts w:ascii="Times New Roman" w:hAnsi="Times New Roman" w:eastAsia="Times New Roman" w:cs="Times New Roman"/>
          <w:sz w:val="24"/>
          <w:szCs w:val="24"/>
          <w:rtl w:val="0"/>
        </w:rPr>
        <w:t>D</w:t>
      </w:r>
      <w:bookmarkEnd w:id="160"/>
      <w:r>
        <w:rPr>
          <w:rFonts w:hint="default" w:ascii="Times New Roman" w:hAnsi="Times New Roman" w:eastAsia="Times New Roman" w:cs="Times New Roman"/>
          <w:sz w:val="24"/>
          <w:szCs w:val="24"/>
          <w:rtl w:val="0"/>
          <w:lang w:val="en-US"/>
        </w:rPr>
        <w:t>iagram</w:t>
      </w:r>
    </w:p>
    <w:p>
      <w:pPr>
        <w:jc w:val="both"/>
        <w:rPr>
          <w:rFonts w:hint="default" w:ascii="Times New Roman" w:hAnsi="Times New Roman" w:eastAsia="Times New Roman" w:cs="Times New Roman"/>
          <w:lang w:val="en-US"/>
        </w:rPr>
      </w:pPr>
      <w:r>
        <w:rPr>
          <w:rFonts w:hint="default" w:ascii="Times New Roman" w:hAnsi="Times New Roman" w:eastAsia="Times New Roman" w:cs="Times New Roman"/>
          <w:lang w:val="en-US"/>
        </w:rPr>
        <w:drawing>
          <wp:inline distT="0" distB="0" distL="114300" distR="114300">
            <wp:extent cx="6632575" cy="6133465"/>
            <wp:effectExtent l="0" t="0" r="15875" b="635"/>
            <wp:docPr id="223" name="Picture 223" descr="db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223" descr="dbdesign"/>
                    <pic:cNvPicPr>
                      <a:picLocks noChangeAspect="1"/>
                    </pic:cNvPicPr>
                  </pic:nvPicPr>
                  <pic:blipFill>
                    <a:blip r:embed="rId22"/>
                    <a:stretch>
                      <a:fillRect/>
                    </a:stretch>
                  </pic:blipFill>
                  <pic:spPr>
                    <a:xfrm>
                      <a:off x="0" y="0"/>
                      <a:ext cx="6632575" cy="6133465"/>
                    </a:xfrm>
                    <a:prstGeom prst="rect">
                      <a:avLst/>
                    </a:prstGeom>
                  </pic:spPr>
                </pic:pic>
              </a:graphicData>
            </a:graphic>
          </wp:inline>
        </w:drawing>
      </w:r>
    </w:p>
    <w:p>
      <w:pPr>
        <w:pStyle w:val="12"/>
        <w:jc w:val="both"/>
        <w:rPr>
          <w:rFonts w:hint="default" w:ascii="Times New Roman" w:hAnsi="Times New Roman" w:eastAsia="Times New Roman" w:cs="Times New Roman"/>
          <w:lang w:val="en-US"/>
        </w:rPr>
      </w:pPr>
      <w:r>
        <w:t xml:space="preserve">Figure </w:t>
      </w:r>
      <w:r>
        <w:fldChar w:fldCharType="begin"/>
      </w:r>
      <w:r>
        <w:instrText xml:space="preserve"> SEQ Figure \* ARABIC </w:instrText>
      </w:r>
      <w:r>
        <w:fldChar w:fldCharType="separate"/>
      </w:r>
      <w:r>
        <w:t>9</w:t>
      </w:r>
      <w:r>
        <w:fldChar w:fldCharType="end"/>
      </w:r>
      <w:bookmarkStart w:id="161" w:name="_Toc32673"/>
      <w:r>
        <w:rPr>
          <w:lang w:val="en-US"/>
        </w:rPr>
        <w:t xml:space="preserve"> Database Design</w:t>
      </w:r>
      <w:bookmarkEnd w:id="161"/>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jc w:val="both"/>
        <w:rPr>
          <w:rFonts w:ascii="Times New Roman" w:hAnsi="Times New Roman" w:eastAsia="Times New Roman" w:cs="Times New Roman"/>
        </w:rPr>
      </w:pPr>
    </w:p>
    <w:p>
      <w:pPr>
        <w:pStyle w:val="3"/>
        <w:spacing w:before="240" w:after="40" w:line="360" w:lineRule="auto"/>
        <w:jc w:val="both"/>
        <w:rPr>
          <w:rFonts w:ascii="Times New Roman" w:hAnsi="Times New Roman" w:eastAsia="Times New Roman" w:cs="Times New Roman"/>
          <w:sz w:val="24"/>
          <w:szCs w:val="24"/>
          <w:vertAlign w:val="baseline"/>
        </w:rPr>
      </w:pPr>
      <w:bookmarkStart w:id="162" w:name="_heading=h.1v1yuxt" w:colFirst="0" w:colLast="0"/>
      <w:bookmarkEnd w:id="162"/>
      <w:bookmarkStart w:id="163" w:name="_Toc14850"/>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3</w:t>
      </w:r>
      <w:r>
        <w:rPr>
          <w:rFonts w:ascii="Times New Roman" w:hAnsi="Times New Roman" w:eastAsia="Times New Roman" w:cs="Times New Roman"/>
          <w:sz w:val="24"/>
          <w:szCs w:val="24"/>
          <w:vertAlign w:val="baseline"/>
          <w:rtl w:val="0"/>
        </w:rPr>
        <w:t xml:space="preserve"> Resources</w:t>
      </w:r>
      <w:bookmarkEnd w:id="163"/>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highlight w:val="white"/>
          <w:u w:val="non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Every </w:t>
      </w:r>
      <w:r>
        <w:rPr>
          <w:rFonts w:ascii="Times New Roman" w:hAnsi="Times New Roman" w:eastAsia="Times New Roman" w:cs="Times New Roman"/>
          <w:highlight w:val="white"/>
          <w:rtl w:val="0"/>
        </w:rPr>
        <w:t>project</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requires resources to aid its processes. This </w:t>
      </w:r>
      <w:r>
        <w:rPr>
          <w:rFonts w:ascii="Times New Roman" w:hAnsi="Times New Roman" w:eastAsia="Times New Roman" w:cs="Times New Roman"/>
          <w:highlight w:val="white"/>
          <w:rtl w:val="0"/>
        </w:rPr>
        <w:t>project</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is no different, it</w:t>
      </w:r>
      <w:r>
        <w:rPr>
          <w:rFonts w:ascii="Times New Roman" w:hAnsi="Times New Roman" w:eastAsia="Times New Roman" w:cs="Times New Roman"/>
          <w:highlight w:val="white"/>
          <w:rtl w:val="0"/>
        </w:rPr>
        <w:t xml:space="preserve"> utilized </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resources like a good computer, writing tools, data collection</w:t>
      </w:r>
      <w:r>
        <w:rPr>
          <w:rFonts w:ascii="Times New Roman" w:hAnsi="Times New Roman" w:eastAsia="Times New Roman" w:cs="Times New Roman"/>
          <w:highlight w:val="white"/>
          <w:rtl w:val="0"/>
        </w:rPr>
        <w:t>,</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and research knowledge to carry out its activities, </w:t>
      </w:r>
      <w:r>
        <w:rPr>
          <w:rFonts w:ascii="Times New Roman" w:hAnsi="Times New Roman" w:eastAsia="Times New Roman" w:cs="Times New Roman"/>
          <w:highlight w:val="white"/>
          <w:rtl w:val="0"/>
        </w:rPr>
        <w:t xml:space="preserve">and </w:t>
      </w:r>
      <w:r>
        <w:rPr>
          <w:rFonts w:ascii="Times New Roman" w:hAnsi="Times New Roman" w:eastAsia="Times New Roman" w:cs="Times New Roman"/>
          <w:i w:val="0"/>
          <w:smallCaps w:val="0"/>
          <w:strike w:val="0"/>
          <w:color w:val="000000"/>
          <w:sz w:val="22"/>
          <w:szCs w:val="22"/>
          <w:highlight w:val="white"/>
          <w:u w:val="none"/>
          <w:vertAlign w:val="baseline"/>
          <w:rtl w:val="0"/>
        </w:rPr>
        <w:t>collect and analyze the collected data through tools like excel and SPSS.</w:t>
      </w:r>
    </w:p>
    <w:p>
      <w:pPr>
        <w:pStyle w:val="3"/>
        <w:spacing w:before="240" w:after="40" w:line="360" w:lineRule="auto"/>
        <w:jc w:val="both"/>
        <w:rPr>
          <w:rFonts w:ascii="Times New Roman" w:hAnsi="Times New Roman" w:eastAsia="Times New Roman" w:cs="Times New Roman"/>
          <w:sz w:val="24"/>
          <w:szCs w:val="24"/>
          <w:vertAlign w:val="baseline"/>
        </w:rPr>
      </w:pPr>
      <w:bookmarkStart w:id="164" w:name="_heading=h.4f1mdlm" w:colFirst="0" w:colLast="0"/>
      <w:bookmarkEnd w:id="164"/>
      <w:bookmarkStart w:id="165" w:name="_Toc13273"/>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 xml:space="preserve"> Development Environment: Hardware &amp; Software Platform</w:t>
      </w:r>
      <w:bookmarkEnd w:id="165"/>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highlight w:val="white"/>
          <w:u w:val="non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This study involve</w:t>
      </w:r>
      <w:r>
        <w:rPr>
          <w:rFonts w:ascii="Times New Roman" w:hAnsi="Times New Roman" w:eastAsia="Times New Roman" w:cs="Times New Roman"/>
          <w:highlight w:val="white"/>
          <w:rtl w:val="0"/>
        </w:rPr>
        <w:t>d</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conducting a feasibility study about existing ERP systems and web </w:t>
      </w:r>
      <w:r>
        <w:rPr>
          <w:rFonts w:ascii="Times New Roman" w:hAnsi="Times New Roman" w:eastAsia="Times New Roman" w:cs="Times New Roman"/>
          <w:highlight w:val="white"/>
          <w:rtl w:val="0"/>
        </w:rPr>
        <w:t>scraping</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software in order to come up with an advanced ERP system. The pro</w:t>
      </w:r>
      <w:r>
        <w:rPr>
          <w:rFonts w:ascii="Times New Roman" w:hAnsi="Times New Roman" w:eastAsia="Times New Roman" w:cs="Times New Roman"/>
          <w:highlight w:val="white"/>
          <w:rtl w:val="0"/>
        </w:rPr>
        <w:t>ject prototype</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w:t>
      </w:r>
      <w:r>
        <w:rPr>
          <w:rFonts w:ascii="Times New Roman" w:hAnsi="Times New Roman" w:eastAsia="Times New Roman" w:cs="Times New Roman"/>
          <w:highlight w:val="white"/>
          <w:rtl w:val="0"/>
        </w:rPr>
        <w:t>needs</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certain hardware and software specifications to work seamlessly and flawlessly. The following are the requirements: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b/>
          <w:i w:val="0"/>
          <w:smallCaps w:val="0"/>
          <w:strike w:val="0"/>
          <w:color w:val="000000"/>
          <w:sz w:val="22"/>
          <w:szCs w:val="22"/>
          <w:highlight w:val="white"/>
          <w:u w:val="none"/>
          <w:vertAlign w:val="baseline"/>
        </w:rPr>
      </w:pPr>
      <w:r>
        <w:rPr>
          <w:rFonts w:ascii="Times New Roman" w:hAnsi="Times New Roman" w:eastAsia="Times New Roman" w:cs="Times New Roman"/>
          <w:b/>
          <w:i w:val="0"/>
          <w:smallCaps w:val="0"/>
          <w:strike w:val="0"/>
          <w:color w:val="000000"/>
          <w:sz w:val="22"/>
          <w:szCs w:val="22"/>
          <w:highlight w:val="white"/>
          <w:u w:val="none"/>
          <w:vertAlign w:val="baseline"/>
          <w:rtl w:val="0"/>
        </w:rPr>
        <w:t xml:space="preserve"> Hardware requirements</w:t>
      </w:r>
    </w:p>
    <w:p>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At least 4</w:t>
      </w:r>
      <w:r>
        <w:rPr>
          <w:rFonts w:ascii="Times New Roman" w:hAnsi="Times New Roman" w:eastAsia="Times New Roman" w:cs="Times New Roman"/>
          <w:highlight w:val="white"/>
          <w:rtl w:val="0"/>
        </w:rPr>
        <w:t>GB</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ram </w:t>
      </w:r>
    </w:p>
    <w:p>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b/>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At least 500</w:t>
      </w:r>
      <w:r>
        <w:rPr>
          <w:rFonts w:ascii="Times New Roman" w:hAnsi="Times New Roman" w:eastAsia="Times New Roman" w:cs="Times New Roman"/>
          <w:highlight w:val="white"/>
          <w:rtl w:val="0"/>
        </w:rPr>
        <w:t>GB</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HDD/SSD storage</w:t>
      </w:r>
    </w:p>
    <w:p>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b/>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A processor speed of not below 2.0 GHz</w:t>
      </w:r>
    </w:p>
    <w:p>
      <w:pPr>
        <w:keepNext w:val="0"/>
        <w:keepLines w:val="0"/>
        <w:pageBreakBefore w:val="0"/>
        <w:widowControl/>
        <w:numPr>
          <w:ilvl w:val="0"/>
          <w:numId w:val="3"/>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b/>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At least a corei</w:t>
      </w:r>
      <w:r>
        <w:rPr>
          <w:rFonts w:hint="default" w:ascii="Times New Roman" w:hAnsi="Times New Roman" w:eastAsia="Times New Roman" w:cs="Times New Roman"/>
          <w:i w:val="0"/>
          <w:smallCaps w:val="0"/>
          <w:strike w:val="0"/>
          <w:color w:val="000000"/>
          <w:sz w:val="22"/>
          <w:szCs w:val="22"/>
          <w:highlight w:val="white"/>
          <w:u w:val="none"/>
          <w:vertAlign w:val="baseline"/>
          <w:rtl w:val="0"/>
          <w:lang w:val="en-US"/>
        </w:rPr>
        <w:t>3</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x64 computer-based processor</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b/>
          <w:i w:val="0"/>
          <w:smallCaps w:val="0"/>
          <w:strike w:val="0"/>
          <w:color w:val="000000"/>
          <w:sz w:val="22"/>
          <w:szCs w:val="22"/>
          <w:highlight w:val="white"/>
          <w:u w:val="none"/>
          <w:vertAlign w:val="baseline"/>
        </w:rPr>
      </w:pPr>
      <w:r>
        <w:rPr>
          <w:rFonts w:ascii="Times New Roman" w:hAnsi="Times New Roman" w:eastAsia="Times New Roman" w:cs="Times New Roman"/>
          <w:b/>
          <w:i w:val="0"/>
          <w:smallCaps w:val="0"/>
          <w:strike w:val="0"/>
          <w:color w:val="000000"/>
          <w:sz w:val="22"/>
          <w:szCs w:val="22"/>
          <w:highlight w:val="white"/>
          <w:u w:val="none"/>
          <w:vertAlign w:val="baseline"/>
          <w:rtl w:val="0"/>
        </w:rPr>
        <w:t>Software Requirements</w:t>
      </w:r>
    </w:p>
    <w:p>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Windows/Unix operating system</w:t>
      </w:r>
    </w:p>
    <w:p>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MySQL 8.0 and later or MSSQL 2012 and later - </w:t>
      </w:r>
      <w:r>
        <w:rPr>
          <w:rFonts w:ascii="Times New Roman" w:hAnsi="Times New Roman" w:eastAsia="Times New Roman" w:cs="Times New Roman"/>
          <w:highlight w:val="white"/>
          <w:rtl w:val="0"/>
        </w:rPr>
        <w:t xml:space="preserve">The system is cross-platform and can run on either windows or </w:t>
      </w:r>
      <w:r>
        <w:rPr>
          <w:rFonts w:hint="default" w:ascii="Times New Roman" w:hAnsi="Times New Roman" w:eastAsia="Times New Roman" w:cs="Times New Roman"/>
          <w:highlight w:val="white"/>
          <w:rtl w:val="0"/>
          <w:lang w:val="en-US"/>
        </w:rPr>
        <w:t>U</w:t>
      </w:r>
      <w:r>
        <w:rPr>
          <w:rFonts w:ascii="Times New Roman" w:hAnsi="Times New Roman" w:eastAsia="Times New Roman" w:cs="Times New Roman"/>
          <w:highlight w:val="white"/>
          <w:rtl w:val="0"/>
        </w:rPr>
        <w:t>nix systems.</w:t>
      </w:r>
    </w:p>
    <w:p>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2"/>
          <w:szCs w:val="22"/>
          <w:highlight w:val="whit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Python </w:t>
      </w:r>
      <w:r>
        <w:rPr>
          <w:rFonts w:ascii="Times New Roman" w:hAnsi="Times New Roman" w:eastAsia="Times New Roman" w:cs="Times New Roman"/>
          <w:highlight w:val="white"/>
          <w:rtl w:val="0"/>
        </w:rPr>
        <w:t xml:space="preserve">3.7.x </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 Py</w:t>
      </w:r>
      <w:r>
        <w:rPr>
          <w:rFonts w:hint="default" w:ascii="Times New Roman" w:hAnsi="Times New Roman" w:eastAsia="Times New Roman" w:cs="Times New Roman"/>
          <w:i w:val="0"/>
          <w:smallCaps w:val="0"/>
          <w:strike w:val="0"/>
          <w:color w:val="000000"/>
          <w:sz w:val="22"/>
          <w:szCs w:val="22"/>
          <w:highlight w:val="white"/>
          <w:u w:val="none"/>
          <w:vertAlign w:val="baseline"/>
          <w:rtl w:val="0"/>
          <w:lang w:val="en-US"/>
        </w:rPr>
        <w:t>th</w:t>
      </w:r>
      <w:r>
        <w:rPr>
          <w:rFonts w:ascii="Times New Roman" w:hAnsi="Times New Roman" w:eastAsia="Times New Roman" w:cs="Times New Roman"/>
          <w:highlight w:val="white"/>
          <w:rtl w:val="0"/>
        </w:rPr>
        <w:t>on 3 is the latest release with latest tools and libraries suitable  for the project requirements.</w:t>
      </w:r>
    </w:p>
    <w:p>
      <w:pPr>
        <w:keepNext w:val="0"/>
        <w:keepLines w:val="0"/>
        <w:pageBreakBefore w:val="0"/>
        <w:widowControl/>
        <w:numPr>
          <w:ilvl w:val="0"/>
          <w:numId w:val="4"/>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2"/>
          <w:szCs w:val="22"/>
          <w:highlight w:val="white"/>
          <w:vertAlign w:val="baseline"/>
        </w:rPr>
      </w:pPr>
      <w:r>
        <w:rPr>
          <w:rFonts w:ascii="Times New Roman" w:hAnsi="Times New Roman" w:eastAsia="Times New Roman" w:cs="Times New Roman"/>
          <w:highlight w:val="white"/>
          <w:rtl w:val="0"/>
        </w:rPr>
        <w:t>The latest</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versions of Matplotlib, pandas</w:t>
      </w:r>
      <w:r>
        <w:rPr>
          <w:rFonts w:ascii="Times New Roman" w:hAnsi="Times New Roman" w:eastAsia="Times New Roman" w:cs="Times New Roman"/>
          <w:highlight w:val="white"/>
          <w:rtl w:val="0"/>
        </w:rPr>
        <w:t>,</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and we</w:t>
      </w:r>
      <w:r>
        <w:rPr>
          <w:rFonts w:ascii="Times New Roman" w:hAnsi="Times New Roman" w:eastAsia="Times New Roman" w:cs="Times New Roman"/>
          <w:highlight w:val="white"/>
          <w:rtl w:val="0"/>
        </w:rPr>
        <w:t>b</w:t>
      </w:r>
      <w:r>
        <w:rPr>
          <w:rFonts w:hint="default" w:ascii="Times New Roman" w:hAnsi="Times New Roman" w:eastAsia="Times New Roman" w:cs="Times New Roman"/>
          <w:highlight w:val="white"/>
          <w:rtl w:val="0"/>
          <w:lang w:val="en-US"/>
        </w:rPr>
        <w:t xml:space="preserve"> </w:t>
      </w:r>
      <w:r>
        <w:rPr>
          <w:rFonts w:ascii="Times New Roman" w:hAnsi="Times New Roman" w:eastAsia="Times New Roman" w:cs="Times New Roman"/>
          <w:i w:val="0"/>
          <w:smallCaps w:val="0"/>
          <w:strike w:val="0"/>
          <w:color w:val="000000"/>
          <w:sz w:val="22"/>
          <w:szCs w:val="22"/>
          <w:highlight w:val="white"/>
          <w:u w:val="none"/>
          <w:vertAlign w:val="baseline"/>
          <w:rtl w:val="0"/>
        </w:rPr>
        <w:t>drivers</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b/>
          <w:sz w:val="24"/>
          <w:szCs w:val="24"/>
          <w:highlight w:val="white"/>
          <w:rtl w:val="0"/>
        </w:rPr>
      </w:pPr>
      <w:r>
        <w:rPr>
          <w:rFonts w:ascii="Times New Roman" w:hAnsi="Times New Roman" w:eastAsia="Times New Roman" w:cs="Times New Roman"/>
          <w:b/>
          <w:sz w:val="24"/>
          <w:szCs w:val="24"/>
          <w:highlight w:val="white"/>
          <w:rtl w:val="0"/>
        </w:rPr>
        <w:t>Programming language and tools</w:t>
      </w: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hint="default" w:ascii="Times New Roman" w:hAnsi="Times New Roman" w:eastAsia="Times New Roman" w:cs="Times New Roman"/>
          <w:b/>
          <w:sz w:val="24"/>
          <w:szCs w:val="24"/>
          <w:highlight w:val="white"/>
          <w:rtl w:val="0"/>
          <w:lang w:val="en-US"/>
        </w:rPr>
      </w:pPr>
      <w:r>
        <w:rPr>
          <w:rFonts w:hint="default" w:ascii="Times New Roman" w:hAnsi="Times New Roman" w:eastAsia="Times New Roman" w:cs="Times New Roman"/>
          <w:b/>
          <w:sz w:val="24"/>
          <w:szCs w:val="24"/>
          <w:highlight w:val="white"/>
          <w:rtl w:val="0"/>
          <w:lang w:val="en-US"/>
        </w:rPr>
        <w:t>Python</w:t>
      </w:r>
      <w:bookmarkStart w:id="166" w:name="_heading=h.2u6wntf" w:colFirst="0" w:colLast="0"/>
      <w:bookmarkEnd w:id="166"/>
      <w:r>
        <w:rPr>
          <w:rFonts w:hint="default" w:ascii="Times New Roman" w:hAnsi="Times New Roman" w:eastAsia="Times New Roman" w:cs="Times New Roman"/>
          <w:b/>
          <w:sz w:val="24"/>
          <w:szCs w:val="24"/>
          <w:highlight w:val="white"/>
          <w:rtl w:val="0"/>
          <w:lang w:val="en-US"/>
        </w:rPr>
        <w:t xml:space="preserve">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right="0" w:firstLine="0"/>
        <w:jc w:val="both"/>
        <w:rPr>
          <w:rFonts w:hint="default" w:ascii="Times New Roman" w:hAnsi="Times New Roman" w:eastAsia="Arial" w:cs="Times New Roman"/>
          <w:b w:val="0"/>
          <w:bCs/>
          <w:i w:val="0"/>
          <w:iCs w:val="0"/>
          <w:caps w:val="0"/>
          <w:color w:val="auto"/>
          <w:spacing w:val="0"/>
          <w:sz w:val="24"/>
          <w:szCs w:val="24"/>
          <w:shd w:val="clear" w:fill="F9F9F9"/>
        </w:rPr>
      </w:pPr>
      <w:r>
        <w:rPr>
          <w:rFonts w:hint="default" w:ascii="Times New Roman" w:hAnsi="Times New Roman" w:eastAsia="Arial" w:cs="Times New Roman"/>
          <w:b w:val="0"/>
          <w:bCs/>
          <w:i w:val="0"/>
          <w:iCs w:val="0"/>
          <w:caps w:val="0"/>
          <w:color w:val="auto"/>
          <w:spacing w:val="0"/>
          <w:sz w:val="24"/>
          <w:szCs w:val="24"/>
          <w:shd w:val="clear" w:fill="F9F9F9"/>
        </w:rPr>
        <w:t>Python is an interpreted, object-oriented, high-level programming language with dynamic semantics. Its high-level built in data structures, combined with dynamic typing and dynamic binding, make it very attractive for Rapid Application Development, as well as for use as a scripting or glue language to connect existing components together. Python's simple, easy to learn syntax emphasizes readability and therefore reduces the cost of program maintenance. Python supports modules and packages, which encourages program modularity and code reuse.</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right="0" w:firstLine="0"/>
        <w:jc w:val="both"/>
        <w:rPr>
          <w:rFonts w:hint="default" w:ascii="Times New Roman" w:hAnsi="Times New Roman" w:eastAsia="Arial" w:cs="Times New Roman"/>
          <w:b w:val="0"/>
          <w:bCs/>
          <w:i w:val="0"/>
          <w:iCs w:val="0"/>
          <w:caps w:val="0"/>
          <w:color w:val="auto"/>
          <w:spacing w:val="0"/>
          <w:sz w:val="24"/>
          <w:szCs w:val="24"/>
          <w:shd w:val="clear" w:fill="F9F9F9"/>
          <w:lang w:val="en-US"/>
        </w:rPr>
      </w:pPr>
      <w:r>
        <w:rPr>
          <w:rFonts w:hint="default" w:ascii="Times New Roman" w:hAnsi="Times New Roman" w:eastAsia="Arial" w:cs="Times New Roman"/>
          <w:b w:val="0"/>
          <w:bCs/>
          <w:i w:val="0"/>
          <w:iCs w:val="0"/>
          <w:caps w:val="0"/>
          <w:color w:val="auto"/>
          <w:spacing w:val="0"/>
          <w:sz w:val="24"/>
          <w:szCs w:val="24"/>
          <w:shd w:val="clear" w:fill="F9F9F9"/>
          <w:lang w:val="en-US"/>
        </w:rPr>
        <w:t>Due to these suitable features, the language was used to develop the business logic of the software.</w:t>
      </w: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leftChars="0" w:right="0" w:firstLine="0" w:firstLineChars="0"/>
        <w:jc w:val="both"/>
        <w:rPr>
          <w:rFonts w:hint="default" w:ascii="Times New Roman" w:hAnsi="Times New Roman" w:eastAsia="Arial" w:cs="Times New Roman"/>
          <w:b w:val="0"/>
          <w:bCs/>
          <w:i w:val="0"/>
          <w:iCs w:val="0"/>
          <w:caps w:val="0"/>
          <w:color w:val="auto"/>
          <w:spacing w:val="0"/>
          <w:sz w:val="24"/>
          <w:szCs w:val="24"/>
          <w:shd w:val="clear" w:fill="F9F9F9"/>
          <w:lang w:val="en-US"/>
        </w:rPr>
      </w:pPr>
      <w:r>
        <w:rPr>
          <w:rFonts w:hint="default" w:ascii="Times New Roman" w:hAnsi="Times New Roman" w:eastAsia="Arial" w:cs="Times New Roman"/>
          <w:b/>
          <w:bCs w:val="0"/>
          <w:i w:val="0"/>
          <w:iCs w:val="0"/>
          <w:caps w:val="0"/>
          <w:color w:val="auto"/>
          <w:spacing w:val="0"/>
          <w:sz w:val="24"/>
          <w:szCs w:val="24"/>
          <w:shd w:val="clear" w:fill="F9F9F9"/>
          <w:lang w:val="en-US"/>
        </w:rPr>
        <w:t>Django</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i w:val="0"/>
          <w:iCs w:val="0"/>
          <w:caps w:val="0"/>
          <w:color w:val="0C3C26"/>
          <w:spacing w:val="0"/>
          <w:sz w:val="24"/>
          <w:szCs w:val="24"/>
          <w:shd w:val="clear" w:fill="FFFFFF"/>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r>
        <w:rPr>
          <w:rFonts w:hint="default" w:ascii="Times New Roman" w:hAnsi="Times New Roman" w:eastAsia="Palatino Linotype" w:cs="Times New Roman"/>
          <w:i w:val="0"/>
          <w:iCs w:val="0"/>
          <w:caps w:val="0"/>
          <w:color w:val="0C3C26"/>
          <w:spacing w:val="0"/>
          <w:sz w:val="24"/>
          <w:szCs w:val="24"/>
          <w:shd w:val="clear" w:fill="FFFFFF"/>
          <w:lang w:val="en-US"/>
        </w:rPr>
        <w:t xml:space="preserve"> </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i w:val="0"/>
          <w:iCs w:val="0"/>
          <w:caps w:val="0"/>
          <w:color w:val="0C3C26"/>
          <w:spacing w:val="0"/>
          <w:sz w:val="24"/>
          <w:szCs w:val="24"/>
          <w:shd w:val="clear" w:fill="FFFFFF"/>
          <w:lang w:val="en-US"/>
        </w:rPr>
        <w:t>Django was used to develop the front-end logic for the system due to its outstanding features.</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Palatino Linotype" w:cs="Times New Roman"/>
          <w:i w:val="0"/>
          <w:iCs w:val="0"/>
          <w:caps w:val="0"/>
          <w:color w:val="0C3C26"/>
          <w:spacing w:val="0"/>
          <w:sz w:val="24"/>
          <w:szCs w:val="24"/>
          <w:shd w:val="clear" w:fill="FFFFFF"/>
          <w:lang w:val="en-US"/>
        </w:rPr>
      </w:pP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leftChars="0" w:right="0" w:rightChars="0" w:firstLine="0" w:firstLine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b/>
          <w:bCs/>
          <w:i w:val="0"/>
          <w:iCs w:val="0"/>
          <w:caps w:val="0"/>
          <w:color w:val="0C3C26"/>
          <w:spacing w:val="0"/>
          <w:sz w:val="24"/>
          <w:szCs w:val="24"/>
          <w:shd w:val="clear" w:fill="FFFFFF"/>
          <w:lang w:val="en-US"/>
        </w:rPr>
        <w:t xml:space="preserve">HTML </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i w:val="0"/>
          <w:iCs w:val="0"/>
          <w:caps w:val="0"/>
          <w:color w:val="0C3C26"/>
          <w:spacing w:val="0"/>
          <w:sz w:val="24"/>
          <w:szCs w:val="24"/>
          <w:shd w:val="clear" w:fill="FFFFFF"/>
          <w:lang w:val="en-US"/>
        </w:rPr>
        <w:t>As usual, web applications depend on for user interface design and implementation and sine the system is web based, HTML was an excellent choice to design the user interfaces.</w:t>
      </w: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leftChars="0" w:right="0" w:rightChars="0" w:firstLine="0" w:firstLine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b/>
          <w:bCs/>
          <w:i w:val="0"/>
          <w:iCs w:val="0"/>
          <w:caps w:val="0"/>
          <w:color w:val="0C3C26"/>
          <w:spacing w:val="0"/>
          <w:sz w:val="24"/>
          <w:szCs w:val="24"/>
          <w:shd w:val="clear" w:fill="FFFFFF"/>
          <w:lang w:val="en-US"/>
        </w:rPr>
        <w:t>CSS</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i w:val="0"/>
          <w:iCs w:val="0"/>
          <w:caps w:val="0"/>
          <w:color w:val="0C3C26"/>
          <w:spacing w:val="0"/>
          <w:sz w:val="24"/>
          <w:szCs w:val="24"/>
          <w:shd w:val="clear" w:fill="FFFFFF"/>
          <w:lang w:val="en-US"/>
        </w:rPr>
        <w:t>HTML alone cannot achieve GUI standards for web based systems. This is where CSS, Cascading Style Sheets comes in to design what sits where, how and appearance on the web page.</w:t>
      </w: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leftChars="0" w:right="0" w:rightChars="0" w:firstLine="0" w:firstLineChars="0"/>
        <w:jc w:val="both"/>
        <w:rPr>
          <w:rFonts w:hint="default" w:ascii="Times New Roman" w:hAnsi="Times New Roman" w:eastAsia="Palatino Linotype" w:cs="Times New Roman"/>
          <w:i w:val="0"/>
          <w:iCs w:val="0"/>
          <w:caps w:val="0"/>
          <w:color w:val="0C3C26"/>
          <w:spacing w:val="0"/>
          <w:sz w:val="24"/>
          <w:szCs w:val="24"/>
          <w:shd w:val="clear" w:fill="FFFFFF"/>
          <w:lang w:val="en-US"/>
        </w:rPr>
      </w:pPr>
      <w:r>
        <w:rPr>
          <w:rFonts w:hint="default" w:ascii="Times New Roman" w:hAnsi="Times New Roman" w:eastAsia="Palatino Linotype" w:cs="Times New Roman"/>
          <w:b/>
          <w:bCs/>
          <w:i w:val="0"/>
          <w:iCs w:val="0"/>
          <w:caps w:val="0"/>
          <w:color w:val="0C3C26"/>
          <w:spacing w:val="0"/>
          <w:sz w:val="24"/>
          <w:szCs w:val="24"/>
          <w:shd w:val="clear" w:fill="FFFFFF"/>
          <w:lang w:val="en-US"/>
        </w:rPr>
        <w:t>Bootstrap</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SimSun" w:cs="Times New Roman"/>
          <w:i w:val="0"/>
          <w:iCs w:val="0"/>
          <w:caps w:val="0"/>
          <w:color w:val="202124"/>
          <w:spacing w:val="0"/>
          <w:sz w:val="24"/>
          <w:szCs w:val="24"/>
          <w:shd w:val="clear" w:fill="FFFFFF"/>
          <w:lang w:val="en-US"/>
        </w:rPr>
      </w:pPr>
      <w:r>
        <w:rPr>
          <w:rFonts w:hint="default" w:ascii="Times New Roman" w:hAnsi="Times New Roman" w:eastAsia="SimSun" w:cs="Times New Roman"/>
          <w:i w:val="0"/>
          <w:iCs w:val="0"/>
          <w:caps w:val="0"/>
          <w:color w:val="202124"/>
          <w:spacing w:val="0"/>
          <w:sz w:val="24"/>
          <w:szCs w:val="24"/>
          <w:shd w:val="clear" w:fill="FFFFFF"/>
        </w:rPr>
        <w:t>Bootstrap is a potent front-end framework used </w:t>
      </w:r>
      <w:r>
        <w:rPr>
          <w:rFonts w:hint="default" w:ascii="Times New Roman" w:hAnsi="Times New Roman" w:eastAsia="SimSun" w:cs="Times New Roman"/>
          <w:b w:val="0"/>
          <w:bCs w:val="0"/>
          <w:i w:val="0"/>
          <w:iCs w:val="0"/>
          <w:caps w:val="0"/>
          <w:color w:val="202124"/>
          <w:spacing w:val="0"/>
          <w:sz w:val="24"/>
          <w:szCs w:val="24"/>
          <w:shd w:val="clear" w:fill="FFFFFF"/>
        </w:rPr>
        <w:t>to create modern websites and web apps</w:t>
      </w:r>
      <w:r>
        <w:rPr>
          <w:rFonts w:hint="default" w:ascii="Times New Roman" w:hAnsi="Times New Roman" w:eastAsia="SimSun" w:cs="Times New Roman"/>
          <w:i w:val="0"/>
          <w:iCs w:val="0"/>
          <w:caps w:val="0"/>
          <w:color w:val="202124"/>
          <w:spacing w:val="0"/>
          <w:sz w:val="24"/>
          <w:szCs w:val="24"/>
          <w:shd w:val="clear" w:fill="FFFFFF"/>
        </w:rPr>
        <w:t> . It is open-source and free to use, yet features numerous HTML and CSS templates for UI interface elements such as buttons and forms. Bootstrap also supports JavaScript extensions.</w:t>
      </w:r>
      <w:r>
        <w:rPr>
          <w:rFonts w:hint="default" w:ascii="Times New Roman" w:hAnsi="Times New Roman" w:eastAsia="SimSun" w:cs="Times New Roman"/>
          <w:i w:val="0"/>
          <w:iCs w:val="0"/>
          <w:caps w:val="0"/>
          <w:color w:val="202124"/>
          <w:spacing w:val="0"/>
          <w:sz w:val="24"/>
          <w:szCs w:val="24"/>
          <w:shd w:val="clear" w:fill="FFFFFF"/>
          <w:lang w:val="en-US"/>
        </w:rPr>
        <w:t xml:space="preserve"> The project employed the use of bootstrap in GUI design as a supplement to custom CSS files.</w:t>
      </w:r>
    </w:p>
    <w:p>
      <w:pPr>
        <w:keepNext w:val="0"/>
        <w:keepLines w:val="0"/>
        <w:pageBreakBefore w:val="0"/>
        <w:widowControl/>
        <w:numPr>
          <w:ilvl w:val="0"/>
          <w:numId w:val="5"/>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0" w:leftChars="0" w:right="0" w:rightChars="0" w:firstLine="0" w:firstLineChars="0"/>
        <w:jc w:val="both"/>
        <w:rPr>
          <w:rFonts w:hint="default" w:ascii="Times New Roman" w:hAnsi="Times New Roman" w:eastAsia="SimSun" w:cs="Times New Roman"/>
          <w:b/>
          <w:bCs/>
          <w:i w:val="0"/>
          <w:iCs w:val="0"/>
          <w:caps w:val="0"/>
          <w:color w:val="202124"/>
          <w:spacing w:val="0"/>
          <w:sz w:val="24"/>
          <w:szCs w:val="24"/>
          <w:shd w:val="clear" w:fill="FFFFFF"/>
          <w:lang w:val="en-US"/>
        </w:rPr>
      </w:pPr>
      <w:r>
        <w:rPr>
          <w:rFonts w:hint="default" w:ascii="Times New Roman" w:hAnsi="Times New Roman" w:eastAsia="SimSun" w:cs="Times New Roman"/>
          <w:b/>
          <w:bCs/>
          <w:i w:val="0"/>
          <w:iCs w:val="0"/>
          <w:caps w:val="0"/>
          <w:color w:val="202124"/>
          <w:spacing w:val="0"/>
          <w:sz w:val="24"/>
          <w:szCs w:val="24"/>
          <w:shd w:val="clear" w:fill="FFFFFF"/>
          <w:lang w:val="en-US"/>
        </w:rPr>
        <w:t>MySQL Database</w:t>
      </w:r>
    </w:p>
    <w:p>
      <w:pPr>
        <w:keepNext w:val="0"/>
        <w:keepLines w:val="0"/>
        <w:widowControl/>
        <w:suppressLineNumbers w:val="0"/>
        <w:pBdr>
          <w:bottom w:val="none" w:color="auto" w:sz="0" w:space="0"/>
        </w:pBdr>
        <w:shd w:val="clear" w:fill="FFFFFF"/>
        <w:spacing w:before="0" w:beforeAutospacing="0" w:after="0" w:afterAutospacing="0" w:line="240" w:lineRule="auto"/>
        <w:ind w:left="0" w:firstLine="0"/>
        <w:jc w:val="both"/>
        <w:rPr>
          <w:rFonts w:hint="default" w:ascii="Times New Roman" w:hAnsi="Times New Roman" w:cs="Times New Roman"/>
          <w:i w:val="0"/>
          <w:iCs w:val="0"/>
          <w:caps w:val="0"/>
          <w:color w:val="202124"/>
          <w:spacing w:val="0"/>
          <w:sz w:val="24"/>
          <w:szCs w:val="24"/>
          <w:lang w:val="en-US"/>
        </w:rPr>
      </w:pPr>
      <w:r>
        <w:rPr>
          <w:rFonts w:hint="default" w:ascii="Times New Roman" w:hAnsi="Times New Roman" w:eastAsia="SimSun" w:cs="Times New Roman"/>
          <w:i w:val="0"/>
          <w:iCs w:val="0"/>
          <w:caps w:val="0"/>
          <w:color w:val="202124"/>
          <w:spacing w:val="0"/>
          <w:kern w:val="0"/>
          <w:sz w:val="24"/>
          <w:szCs w:val="24"/>
          <w:shd w:val="clear" w:fill="FFFFFF"/>
          <w:lang w:val="en-US" w:eastAsia="zh-CN" w:bidi="ar"/>
        </w:rPr>
        <w:t>MySQL is a relational database management system based on SQL - Structured Query Language. The application is used for a wide range of purposes, including </w:t>
      </w:r>
      <w:r>
        <w:rPr>
          <w:rFonts w:hint="default" w:ascii="Times New Roman" w:hAnsi="Times New Roman" w:eastAsia="SimSun" w:cs="Times New Roman"/>
          <w:b w:val="0"/>
          <w:bCs w:val="0"/>
          <w:i w:val="0"/>
          <w:iCs w:val="0"/>
          <w:caps w:val="0"/>
          <w:color w:val="202124"/>
          <w:spacing w:val="0"/>
          <w:kern w:val="0"/>
          <w:sz w:val="24"/>
          <w:szCs w:val="24"/>
          <w:shd w:val="clear" w:fill="FFFFFF"/>
          <w:lang w:val="en-US" w:eastAsia="zh-CN" w:bidi="ar"/>
        </w:rPr>
        <w:t>data warehousing, e-commerce, and logging applications</w:t>
      </w:r>
      <w:r>
        <w:rPr>
          <w:rFonts w:hint="default" w:ascii="Times New Roman" w:hAnsi="Times New Roman" w:eastAsia="SimSun" w:cs="Times New Roman"/>
          <w:i w:val="0"/>
          <w:iCs w:val="0"/>
          <w:caps w:val="0"/>
          <w:color w:val="202124"/>
          <w:spacing w:val="0"/>
          <w:kern w:val="0"/>
          <w:sz w:val="24"/>
          <w:szCs w:val="24"/>
          <w:shd w:val="clear" w:fill="FFFFFF"/>
          <w:lang w:val="en-US" w:eastAsia="zh-CN" w:bidi="ar"/>
        </w:rPr>
        <w:t>. The most common use for MySQL however, is for the purpose of a web database and that is what made it an excellent choice for this project.</w:t>
      </w:r>
    </w:p>
    <w:p>
      <w:pPr>
        <w:keepNext w:val="0"/>
        <w:keepLines w:val="0"/>
        <w:pageBreakBefore w:val="0"/>
        <w:widowControl/>
        <w:numPr>
          <w:ilvl w:val="0"/>
          <w:numId w:val="0"/>
        </w:numPr>
        <w:pBdr>
          <w:top w:val="none" w:color="000000" w:sz="0" w:space="0"/>
          <w:left w:val="none" w:color="000000" w:sz="0" w:space="0"/>
          <w:bottom w:val="none" w:color="000000" w:sz="0" w:space="0"/>
          <w:right w:val="none" w:color="000000" w:sz="0" w:space="0"/>
          <w:between w:val="none" w:color="000000" w:sz="0" w:space="0"/>
        </w:pBdr>
        <w:shd w:val="clear"/>
        <w:spacing w:before="0" w:after="160" w:line="360" w:lineRule="auto"/>
        <w:ind w:leftChars="0" w:right="0" w:rightChars="0"/>
        <w:jc w:val="both"/>
        <w:rPr>
          <w:rFonts w:hint="default" w:ascii="Times New Roman" w:hAnsi="Times New Roman" w:eastAsia="SimSun" w:cs="Times New Roman"/>
          <w:b w:val="0"/>
          <w:bCs w:val="0"/>
          <w:i w:val="0"/>
          <w:iCs w:val="0"/>
          <w:caps w:val="0"/>
          <w:color w:val="202124"/>
          <w:spacing w:val="0"/>
          <w:sz w:val="24"/>
          <w:szCs w:val="24"/>
          <w:shd w:val="clear" w:fill="FFFFFF"/>
          <w:lang w:val="en-US"/>
        </w:rPr>
      </w:pPr>
    </w:p>
    <w:p>
      <w:pPr>
        <w:pStyle w:val="3"/>
        <w:spacing w:before="360" w:after="80" w:line="360" w:lineRule="auto"/>
        <w:jc w:val="both"/>
        <w:rPr>
          <w:rFonts w:ascii="Times New Roman" w:hAnsi="Times New Roman" w:eastAsia="Times New Roman" w:cs="Times New Roman"/>
          <w:sz w:val="24"/>
          <w:szCs w:val="24"/>
          <w:vertAlign w:val="baseline"/>
        </w:rPr>
      </w:pPr>
      <w:bookmarkStart w:id="167" w:name="_Toc16545"/>
      <w:r>
        <w:rPr>
          <w:rFonts w:ascii="Times New Roman" w:hAnsi="Times New Roman" w:eastAsia="Times New Roman" w:cs="Times New Roman"/>
          <w:sz w:val="24"/>
          <w:szCs w:val="24"/>
          <w:rtl w:val="0"/>
        </w:rPr>
        <w:t>4</w:t>
      </w:r>
      <w:r>
        <w:rPr>
          <w:rFonts w:ascii="Times New Roman" w:hAnsi="Times New Roman" w:eastAsia="Times New Roman" w:cs="Times New Roman"/>
          <w:sz w:val="24"/>
          <w:szCs w:val="24"/>
          <w:vertAlign w:val="baseline"/>
          <w:rtl w:val="0"/>
        </w:rPr>
        <w:t>.</w:t>
      </w:r>
      <w:r>
        <w:rPr>
          <w:rFonts w:ascii="Times New Roman" w:hAnsi="Times New Roman" w:eastAsia="Times New Roman" w:cs="Times New Roman"/>
          <w:sz w:val="24"/>
          <w:szCs w:val="24"/>
          <w:rtl w:val="0"/>
        </w:rPr>
        <w:t xml:space="preserve">5 </w:t>
      </w:r>
      <w:r>
        <w:rPr>
          <w:rFonts w:ascii="Times New Roman" w:hAnsi="Times New Roman" w:eastAsia="Times New Roman" w:cs="Times New Roman"/>
          <w:sz w:val="24"/>
          <w:szCs w:val="24"/>
          <w:vertAlign w:val="baseline"/>
          <w:rtl w:val="0"/>
        </w:rPr>
        <w:t>Systems Testing &amp; Validation</w:t>
      </w:r>
      <w:bookmarkEnd w:id="167"/>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i w:val="0"/>
          <w:smallCaps w:val="0"/>
          <w:strike w:val="0"/>
          <w:color w:val="000000"/>
          <w:sz w:val="22"/>
          <w:szCs w:val="22"/>
          <w:highlight w:val="white"/>
          <w:u w:val="none"/>
          <w:vertAlign w:val="baseline"/>
        </w:rPr>
      </w:pP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System testing and module functionality inspection is the most important part </w:t>
      </w:r>
      <w:r>
        <w:rPr>
          <w:rFonts w:ascii="Times New Roman" w:hAnsi="Times New Roman" w:eastAsia="Times New Roman" w:cs="Times New Roman"/>
          <w:highlight w:val="white"/>
          <w:rtl w:val="0"/>
        </w:rPr>
        <w:t>of</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Software testing. It determines whether a system conforms to its intended purposes. This is where system bugs are identified and fixed. The system will be installed on test servers online, </w:t>
      </w:r>
      <w:r>
        <w:rPr>
          <w:rFonts w:ascii="Times New Roman" w:hAnsi="Times New Roman" w:eastAsia="Times New Roman" w:cs="Times New Roman"/>
          <w:highlight w:val="white"/>
          <w:rtl w:val="0"/>
        </w:rPr>
        <w:t xml:space="preserve">and </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a demo site and login credentials will be created </w:t>
      </w:r>
      <w:r>
        <w:rPr>
          <w:rFonts w:ascii="Times New Roman" w:hAnsi="Times New Roman" w:eastAsia="Times New Roman" w:cs="Times New Roman"/>
          <w:highlight w:val="white"/>
          <w:rtl w:val="0"/>
        </w:rPr>
        <w:t xml:space="preserve">for </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a wide range </w:t>
      </w:r>
      <w:r>
        <w:rPr>
          <w:rFonts w:ascii="Times New Roman" w:hAnsi="Times New Roman" w:eastAsia="Times New Roman" w:cs="Times New Roman"/>
          <w:highlight w:val="white"/>
          <w:rtl w:val="0"/>
        </w:rPr>
        <w:t xml:space="preserve">of </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authorized individuals from different industries and companies to </w:t>
      </w:r>
      <w:r>
        <w:rPr>
          <w:rFonts w:ascii="Times New Roman" w:hAnsi="Times New Roman" w:eastAsia="Times New Roman" w:cs="Times New Roman"/>
          <w:highlight w:val="white"/>
          <w:rtl w:val="0"/>
        </w:rPr>
        <w:t>log in</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using test credentials and run the demo system as a test prototype. The findings and suggestions will be collected for </w:t>
      </w:r>
      <w:r>
        <w:rPr>
          <w:rFonts w:ascii="Times New Roman" w:hAnsi="Times New Roman" w:eastAsia="Times New Roman" w:cs="Times New Roman"/>
          <w:highlight w:val="white"/>
          <w:rtl w:val="0"/>
        </w:rPr>
        <w:t>fine-tuning</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and further improvement. Personal level and small </w:t>
      </w:r>
      <w:r>
        <w:rPr>
          <w:rFonts w:ascii="Times New Roman" w:hAnsi="Times New Roman" w:eastAsia="Times New Roman" w:cs="Times New Roman"/>
          <w:highlight w:val="white"/>
          <w:rtl w:val="0"/>
        </w:rPr>
        <w:t>group</w:t>
      </w:r>
      <w:r>
        <w:rPr>
          <w:rFonts w:ascii="Times New Roman" w:hAnsi="Times New Roman" w:eastAsia="Times New Roman" w:cs="Times New Roman"/>
          <w:i w:val="0"/>
          <w:smallCaps w:val="0"/>
          <w:strike w:val="0"/>
          <w:color w:val="000000"/>
          <w:sz w:val="22"/>
          <w:szCs w:val="22"/>
          <w:highlight w:val="white"/>
          <w:u w:val="none"/>
          <w:vertAlign w:val="baseline"/>
          <w:rtl w:val="0"/>
        </w:rPr>
        <w:t xml:space="preserve"> testing will also be encouraged to ensure diverse testing and success.</w:t>
      </w:r>
    </w:p>
    <w:bookmarkEnd w:id="108"/>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bookmarkStart w:id="168" w:name="_heading=h.9tdumb1bw11p" w:colFirst="0" w:colLast="0"/>
      <w:bookmarkEnd w:id="168"/>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bookmarkStart w:id="169" w:name="_heading=h.hnoa4qp5wre5" w:colFirst="0" w:colLast="0"/>
      <w:bookmarkEnd w:id="169"/>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0" w:right="0" w:firstLine="0"/>
        <w:jc w:val="both"/>
        <w:rPr>
          <w:rFonts w:ascii="Times New Roman" w:hAnsi="Times New Roman" w:eastAsia="Times New Roman" w:cs="Times New Roman"/>
          <w:highlight w:val="white"/>
        </w:rPr>
      </w:pPr>
    </w:p>
    <w:p>
      <w:pPr>
        <w:pStyle w:val="2"/>
        <w:pBdr>
          <w:top w:val="none" w:color="000000" w:sz="0" w:space="0"/>
          <w:left w:val="none" w:color="000000" w:sz="0" w:space="0"/>
          <w:bottom w:val="none" w:color="000000" w:sz="0" w:space="0"/>
          <w:right w:val="none" w:color="000000" w:sz="0" w:space="0"/>
          <w:between w:val="none" w:color="000000" w:sz="0" w:space="0"/>
        </w:pBdr>
        <w:spacing w:line="360" w:lineRule="auto"/>
        <w:jc w:val="both"/>
        <w:rPr>
          <w:rFonts w:ascii="Times New Roman" w:hAnsi="Times New Roman" w:eastAsia="Times New Roman" w:cs="Times New Roman"/>
          <w:b/>
          <w:color w:val="211F1F"/>
          <w:sz w:val="24"/>
          <w:szCs w:val="24"/>
        </w:rPr>
      </w:pPr>
      <w:bookmarkStart w:id="170" w:name="_heading=h.qubeachs8120" w:colFirst="0" w:colLast="0"/>
      <w:bookmarkEnd w:id="170"/>
      <w:bookmarkStart w:id="171" w:name="_Toc2702"/>
      <w:r>
        <w:rPr>
          <w:rFonts w:ascii="Times New Roman" w:hAnsi="Times New Roman" w:eastAsia="Times New Roman" w:cs="Times New Roman"/>
          <w:b/>
          <w:color w:val="211F1F"/>
          <w:sz w:val="24"/>
          <w:szCs w:val="24"/>
          <w:rtl w:val="0"/>
        </w:rPr>
        <w:t>CONCLUSION</w:t>
      </w:r>
      <w:bookmarkEnd w:id="171"/>
    </w:p>
    <w:p>
      <w:pPr>
        <w:pBdr>
          <w:top w:val="none" w:color="000000" w:sz="0" w:space="0"/>
          <w:left w:val="none" w:color="000000" w:sz="0" w:space="0"/>
          <w:bottom w:val="none" w:color="000000" w:sz="0" w:space="0"/>
          <w:right w:val="none" w:color="000000" w:sz="0" w:space="0"/>
          <w:between w:val="none" w:color="000000" w:sz="0" w:space="0"/>
        </w:pBdr>
        <w:spacing w:before="240" w:after="240" w:line="360" w:lineRule="auto"/>
        <w:jc w:val="both"/>
      </w:pPr>
      <w:r>
        <w:rPr>
          <w:rFonts w:ascii="Times New Roman" w:hAnsi="Times New Roman" w:eastAsia="Times New Roman" w:cs="Times New Roman"/>
          <w:sz w:val="24"/>
          <w:szCs w:val="24"/>
          <w:rtl w:val="0"/>
        </w:rPr>
        <w:t xml:space="preserve">Proper waste management system is a major deficiency in most local industries in Kenya. It is difficult for industries to properly dispose of their waste or use them to make more income by selling them as raw materials to related companies. </w:t>
      </w:r>
      <w:r>
        <w:rPr>
          <w:rFonts w:ascii="Times New Roman" w:hAnsi="Times New Roman" w:eastAsia="Times New Roman" w:cs="Times New Roman"/>
          <w:sz w:val="24"/>
          <w:szCs w:val="24"/>
          <w:highlight w:val="white"/>
          <w:rtl w:val="0"/>
        </w:rPr>
        <w:t>To solve the above-stated shortcomings, a system that can perform web scraping across the internet and common social media platforms is put in place to collect, analyze, visualize, and disseminate the information to both the county and national governments on current local existing industries, their end waste product, and suggest secure ways of disposing of off the waste if it cannot be recycled but most importantly identify related industries that may utilize as part of their raw material. The company in question can then sell their waste product in the form of raw material and earn more income. The information provided by the system also helps set up related industries close to each other to avoid transport costs for transferring the waste from one company to another that uses it as raw material.</w:t>
      </w:r>
    </w:p>
    <w:p/>
    <w:p/>
    <w:p/>
    <w:p/>
    <w:p/>
    <w:p/>
    <w:p/>
    <w:p/>
    <w:p/>
    <w:p/>
    <w:p/>
    <w:p/>
    <w:p/>
    <w:p>
      <w:bookmarkStart w:id="198" w:name="_GoBack"/>
      <w:bookmarkEnd w:id="198"/>
    </w:p>
    <w:p/>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120" w:line="360" w:lineRule="auto"/>
        <w:ind w:left="0" w:right="0" w:firstLine="0"/>
        <w:jc w:val="both"/>
        <w:rPr>
          <w:rFonts w:ascii="Times New Roman" w:hAnsi="Times New Roman" w:eastAsia="Times New Roman" w:cs="Times New Roman"/>
          <w:b/>
          <w:color w:val="111111"/>
          <w:sz w:val="24"/>
          <w:szCs w:val="24"/>
          <w:highlight w:val="white"/>
        </w:rPr>
      </w:pPr>
      <w:bookmarkStart w:id="172" w:name="_heading=h.46ad4c2" w:colFirst="0" w:colLast="0"/>
      <w:bookmarkEnd w:id="172"/>
      <w:r>
        <w:rPr>
          <w:rFonts w:ascii="Times New Roman" w:hAnsi="Times New Roman" w:eastAsia="Times New Roman" w:cs="Times New Roman"/>
          <w:b/>
          <w:i w:val="0"/>
          <w:smallCaps w:val="0"/>
          <w:strike w:val="0"/>
          <w:color w:val="111111"/>
          <w:sz w:val="24"/>
          <w:szCs w:val="24"/>
          <w:highlight w:val="white"/>
          <w:u w:val="none"/>
          <w:vertAlign w:val="baseline"/>
          <w:rtl w:val="0"/>
        </w:rPr>
        <w:t>LIST OF REFERENCES</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Akhtar, D.M.I., 2016. Research design. Research Design (February 1, 2016).</w:t>
      </w:r>
    </w:p>
    <w:p>
      <w:pPr>
        <w:keepNext w:val="0"/>
        <w:keepLines w:val="0"/>
        <w:pageBreakBefore w:val="0"/>
        <w:widowControl w:val="0"/>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303" w:after="0" w:line="360" w:lineRule="auto"/>
        <w:ind w:left="720" w:right="812"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Algehed, J. (2015). </w:t>
      </w:r>
      <w:r>
        <w:rPr>
          <w:rFonts w:ascii="Times New Roman" w:hAnsi="Times New Roman" w:eastAsia="Times New Roman" w:cs="Times New Roman"/>
          <w:i/>
          <w:smallCaps w:val="0"/>
          <w:strike w:val="0"/>
          <w:color w:val="000000"/>
          <w:sz w:val="24"/>
          <w:szCs w:val="24"/>
          <w:u w:val="none"/>
          <w:shd w:val="clear" w:fill="auto"/>
          <w:vertAlign w:val="baseline"/>
          <w:rtl w:val="0"/>
        </w:rPr>
        <w:t>Sustainable Consumption: A Knowledge Base</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Mistra. http://mistra research.se/publikationer/forstudier/sustainable-consumption---a-knowledge-base.html </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720"/>
        <w:jc w:val="both"/>
        <w:rPr>
          <w:rFonts w:ascii="Times New Roman" w:hAnsi="Times New Roman" w:eastAsia="Times New Roman" w:cs="Times New Roman"/>
          <w:i w:val="0"/>
          <w:smallCaps w:val="0"/>
          <w:strike w:val="0"/>
          <w:color w:val="000000"/>
          <w:sz w:val="24"/>
          <w:szCs w:val="24"/>
          <w:u w:val="none"/>
          <w:shd w:val="clear" w:fill="auto"/>
          <w:vertAlign w:val="baseline"/>
        </w:rPr>
      </w:pP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hanging="360"/>
        <w:jc w:val="both"/>
        <w:rPr>
          <w:rFonts w:ascii="Times New Roman" w:hAnsi="Times New Roman" w:eastAsia="Times New Roman" w:cs="Times New Roman"/>
          <w:i w:val="0"/>
          <w:smallCaps w:val="0"/>
          <w:strike w:val="0"/>
          <w:color w:val="222222"/>
          <w:sz w:val="24"/>
          <w:szCs w:val="24"/>
          <w:highlight w:val="white"/>
          <w:vertAlign w:val="baseline"/>
        </w:rPr>
      </w:pPr>
      <w:r>
        <w:rPr>
          <w:rFonts w:ascii="Times New Roman" w:hAnsi="Times New Roman" w:eastAsia="Times New Roman" w:cs="Times New Roman"/>
          <w:i w:val="0"/>
          <w:smallCaps w:val="0"/>
          <w:strike w:val="0"/>
          <w:color w:val="222222"/>
          <w:sz w:val="24"/>
          <w:szCs w:val="24"/>
          <w:highlight w:val="white"/>
          <w:u w:val="none"/>
          <w:vertAlign w:val="baseline"/>
          <w:rtl w:val="0"/>
        </w:rPr>
        <w:t>Baker, R.S.J.D. &amp;Yacef, M. (2009). The State of Educational Data Mining in 2009: A Review and Future Visions.</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Benzzine, A., 2022. (System Development methodologies: a framework for comparison). [online] Umsl.edu. Available at: &lt;http://www.umsl.edu/~sauterv/analysis/488_f02_papers/methodologies.html&gt; [Accessed 8 March 2022].</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hanging="360"/>
        <w:jc w:val="both"/>
        <w:rPr>
          <w:rFonts w:ascii="Times New Roman" w:hAnsi="Times New Roman" w:eastAsia="Times New Roman" w:cs="Times New Roman"/>
          <w:i w:val="0"/>
          <w:smallCaps w:val="0"/>
          <w:strike w:val="0"/>
          <w:color w:val="222222"/>
          <w:sz w:val="24"/>
          <w:szCs w:val="24"/>
          <w:highlight w:val="white"/>
          <w:vertAlign w:val="baseline"/>
        </w:rPr>
      </w:pPr>
      <w:bookmarkStart w:id="173" w:name="_heading=h.2lfnejv" w:colFirst="0" w:colLast="0"/>
      <w:bookmarkEnd w:id="173"/>
      <w:r>
        <w:rPr>
          <w:rFonts w:ascii="Times New Roman" w:hAnsi="Times New Roman" w:eastAsia="Times New Roman" w:cs="Times New Roman"/>
          <w:i w:val="0"/>
          <w:smallCaps w:val="0"/>
          <w:strike w:val="0"/>
          <w:color w:val="222222"/>
          <w:sz w:val="24"/>
          <w:szCs w:val="24"/>
          <w:highlight w:val="white"/>
          <w:u w:val="none"/>
          <w:vertAlign w:val="baseline"/>
          <w:rtl w:val="0"/>
        </w:rPr>
        <w:t>Criminology Conference. Landers, R.N., Brusso, R.C., Cavanaugh, K.J., &amp;Collmus, A.B. (2016).</w:t>
      </w:r>
    </w:p>
    <w:p>
      <w:pPr>
        <w:keepNext w:val="0"/>
        <w:keepLines w:val="0"/>
        <w:pageBreakBefore w:val="0"/>
        <w:widowControl w:val="0"/>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244" w:after="0" w:line="360" w:lineRule="auto"/>
        <w:ind w:left="720" w:right="437"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Hanson, C., Lipinski, B., Robertson, K., Dias, D., Gavilan, I., et al. (2016). </w:t>
      </w:r>
      <w:r>
        <w:rPr>
          <w:rFonts w:ascii="Times New Roman" w:hAnsi="Times New Roman" w:eastAsia="Times New Roman" w:cs="Times New Roman"/>
          <w:i/>
          <w:smallCaps w:val="0"/>
          <w:strike w:val="0"/>
          <w:color w:val="000000"/>
          <w:sz w:val="24"/>
          <w:szCs w:val="24"/>
          <w:u w:val="none"/>
          <w:shd w:val="clear" w:fill="auto"/>
          <w:vertAlign w:val="baseline"/>
          <w:rtl w:val="0"/>
        </w:rPr>
        <w:t>Food Loss and Waste Accounting and Reporting Standard</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Food Loss and Waste Protocol. https://www.wri.org/sites/default/files/REP_FLW_Standard.pdf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244" w:after="0" w:line="360" w:lineRule="auto"/>
        <w:ind w:left="720" w:right="437" w:firstLine="0"/>
        <w:jc w:val="both"/>
        <w:rPr>
          <w:rFonts w:ascii="Times New Roman" w:hAnsi="Times New Roman" w:eastAsia="Times New Roman" w:cs="Times New Roman"/>
          <w:i w:val="0"/>
          <w:smallCaps w:val="0"/>
          <w:strike w:val="0"/>
          <w:color w:val="000000"/>
          <w:sz w:val="24"/>
          <w:szCs w:val="24"/>
          <w:u w:val="none"/>
          <w:shd w:val="clear" w:fill="auto"/>
          <w:vertAlign w:val="baseline"/>
        </w:rPr>
      </w:pP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Fossey, E., Harvey, C., McDermott, F. and Davidson, L., 2002. Understanding and evaluating qualitative research. Australian &amp; New Zealand Journal of Psychiatry, 36(6), pp.717-732.</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720"/>
        <w:jc w:val="both"/>
        <w:rPr>
          <w:rFonts w:ascii="Times New Roman" w:hAnsi="Times New Roman" w:eastAsia="Times New Roman" w:cs="Times New Roman"/>
          <w:i w:val="0"/>
          <w:smallCaps w:val="0"/>
          <w:strike w:val="0"/>
          <w:color w:val="000000"/>
          <w:sz w:val="24"/>
          <w:szCs w:val="24"/>
          <w:u w:val="none"/>
          <w:shd w:val="clear" w:fill="auto"/>
          <w:vertAlign w:val="baseline"/>
        </w:rPr>
      </w:pP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bookmarkStart w:id="174" w:name="_heading=h.10kxoro" w:colFirst="0" w:colLast="0"/>
      <w:bookmarkEnd w:id="174"/>
      <w:r>
        <w:rPr>
          <w:rFonts w:ascii="Times New Roman" w:hAnsi="Times New Roman" w:eastAsia="Times New Roman" w:cs="Times New Roman"/>
          <w:i w:val="0"/>
          <w:smallCaps w:val="0"/>
          <w:strike w:val="0"/>
          <w:color w:val="000000"/>
          <w:sz w:val="24"/>
          <w:szCs w:val="24"/>
          <w:u w:val="none"/>
          <w:shd w:val="clear" w:fill="auto"/>
          <w:vertAlign w:val="baseline"/>
          <w:rtl w:val="0"/>
        </w:rPr>
        <w:t>Gamino, A. and Parker, D., 2009. Use case diagrams in support of use case modeling: Deriving understanding from the picture. Journal of Database Management (JDM), 20(1), pp.1-24.</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720"/>
        <w:jc w:val="both"/>
        <w:rPr>
          <w:rFonts w:ascii="Times New Roman" w:hAnsi="Times New Roman" w:eastAsia="Times New Roman" w:cs="Times New Roman"/>
          <w:i w:val="0"/>
          <w:smallCaps w:val="0"/>
          <w:strike w:val="0"/>
          <w:color w:val="000000"/>
          <w:sz w:val="24"/>
          <w:szCs w:val="24"/>
          <w:u w:val="none"/>
          <w:shd w:val="clear" w:fill="auto"/>
          <w:vertAlign w:val="baseline"/>
        </w:rPr>
      </w:pPr>
    </w:p>
    <w:p>
      <w:pPr>
        <w:keepNext w:val="0"/>
        <w:keepLines w:val="0"/>
        <w:pageBreakBefore w:val="0"/>
        <w:widowControl w:val="0"/>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227" w:after="0" w:line="360" w:lineRule="auto"/>
        <w:ind w:left="720" w:right="714" w:hanging="360"/>
        <w:jc w:val="both"/>
        <w:rPr>
          <w:rFonts w:ascii="Times New Roman" w:hAnsi="Times New Roman" w:eastAsia="Times New Roman" w:cs="Times New Roman"/>
          <w:i w:val="0"/>
          <w:smallCaps w:val="0"/>
          <w:strike w:val="0"/>
          <w:color w:val="000000"/>
          <w:sz w:val="24"/>
          <w:szCs w:val="24"/>
          <w:shd w:val="clear" w:fill="auto"/>
          <w:vertAlign w:val="baseline"/>
        </w:rPr>
      </w:pPr>
      <w:bookmarkStart w:id="175" w:name="_heading=h.3kkl7fh" w:colFirst="0" w:colLast="0"/>
      <w:bookmarkEnd w:id="175"/>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Godfray, C. and Jahn, M. (2014). </w:t>
      </w:r>
      <w:r>
        <w:rPr>
          <w:rFonts w:ascii="Times New Roman" w:hAnsi="Times New Roman" w:eastAsia="Times New Roman" w:cs="Times New Roman"/>
          <w:i/>
          <w:smallCaps w:val="0"/>
          <w:strike w:val="0"/>
          <w:color w:val="000000"/>
          <w:sz w:val="24"/>
          <w:szCs w:val="24"/>
          <w:u w:val="none"/>
          <w:shd w:val="clear" w:fill="auto"/>
          <w:vertAlign w:val="baseline"/>
          <w:rtl w:val="0"/>
        </w:rPr>
        <w:t>Priority Research Topics That Address Food System Knowledge Gaps to Improve the Lives of the World’s Poor</w:t>
      </w:r>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 Report to the CGIAR Mid-Term Review (MTR) Panel. CGIAR Research Program on Climate Change, Agriculture and Food Security. http://bit.ly/1t2QygH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227" w:after="0" w:line="360" w:lineRule="auto"/>
        <w:ind w:left="0" w:right="714" w:firstLine="0"/>
        <w:jc w:val="both"/>
        <w:rPr>
          <w:rFonts w:ascii="Times New Roman" w:hAnsi="Times New Roman" w:eastAsia="Times New Roman" w:cs="Times New Roman"/>
          <w:i w:val="0"/>
          <w:smallCaps w:val="0"/>
          <w:strike w:val="0"/>
          <w:color w:val="000000"/>
          <w:sz w:val="24"/>
          <w:szCs w:val="24"/>
          <w:u w:val="none"/>
          <w:shd w:val="clear" w:fill="auto"/>
          <w:vertAlign w:val="baseline"/>
        </w:rPr>
      </w:pP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bookmarkStart w:id="176" w:name="_heading=h.1zpvhna" w:colFirst="0" w:colLast="0"/>
      <w:bookmarkEnd w:id="176"/>
      <w:r>
        <w:rPr>
          <w:rFonts w:ascii="Times New Roman" w:hAnsi="Times New Roman" w:eastAsia="Times New Roman" w:cs="Times New Roman"/>
          <w:i w:val="0"/>
          <w:smallCaps w:val="0"/>
          <w:strike w:val="0"/>
          <w:color w:val="000000"/>
          <w:sz w:val="24"/>
          <w:szCs w:val="24"/>
          <w:u w:val="none"/>
          <w:shd w:val="clear" w:fill="auto"/>
          <w:vertAlign w:val="baseline"/>
          <w:rtl w:val="0"/>
        </w:rPr>
        <w:t xml:space="preserve">Hoffer, Jeffrey A., George, Joey F., and Valcich, Joseph S. Modern Systems Analysis &amp; Design, </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bookmarkStart w:id="177" w:name="_heading=h.4jpj0b3" w:colFirst="0" w:colLast="0"/>
      <w:bookmarkEnd w:id="177"/>
      <w:r>
        <w:rPr>
          <w:rFonts w:ascii="Times New Roman" w:hAnsi="Times New Roman" w:eastAsia="Times New Roman" w:cs="Times New Roman"/>
          <w:i w:val="0"/>
          <w:smallCaps w:val="0"/>
          <w:strike w:val="0"/>
          <w:color w:val="000000"/>
          <w:sz w:val="24"/>
          <w:szCs w:val="24"/>
          <w:u w:val="none"/>
          <w:shd w:val="clear" w:fill="auto"/>
          <w:vertAlign w:val="baseline"/>
          <w:rtl w:val="0"/>
        </w:rPr>
        <w:t>Malik, R.S., Ahmad, S.S., and Hussain, M.T.H., 2019, March. A review of agile methodology in IT projects. In Proceedings of 2nd International Conference on Advanced Computing and Software Engineering (ICACSE).</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McGuirk, P.M. and O'Neill, P., 2016. Using questionnaires in qualitative human geography.</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720" w:right="0" w:hanging="360"/>
        <w:jc w:val="both"/>
        <w:rPr>
          <w:rFonts w:ascii="Times New Roman" w:hAnsi="Times New Roman" w:eastAsia="Times New Roman" w:cs="Times New Roman"/>
          <w:i w:val="0"/>
          <w:smallCaps w:val="0"/>
          <w:strike w:val="0"/>
          <w:color w:val="222222"/>
          <w:sz w:val="24"/>
          <w:szCs w:val="24"/>
          <w:highlight w:val="white"/>
          <w:vertAlign w:val="baseline"/>
        </w:rPr>
      </w:pPr>
      <w:r>
        <w:rPr>
          <w:rFonts w:ascii="Times New Roman" w:hAnsi="Times New Roman" w:eastAsia="Times New Roman" w:cs="Times New Roman"/>
          <w:i w:val="0"/>
          <w:smallCaps w:val="0"/>
          <w:strike w:val="0"/>
          <w:color w:val="222222"/>
          <w:sz w:val="24"/>
          <w:szCs w:val="24"/>
          <w:highlight w:val="white"/>
          <w:u w:val="none"/>
          <w:vertAlign w:val="baseline"/>
          <w:rtl w:val="0"/>
        </w:rPr>
        <w:t>Washington, DC: CCE. Duane, M., Reimal, E., &amp; Lynch, M. (2017). Criminal Background Checks and Access to Jobs: A Case Study of Washington, DC. Urban Institute; Washington, DC. Eads, D. (2017, July 24).</w:t>
      </w:r>
    </w:p>
    <w:p>
      <w:pPr>
        <w:keepNext w:val="0"/>
        <w:keepLines w:val="0"/>
        <w:pageBreakBefore w:val="0"/>
        <w:widowControl/>
        <w:numPr>
          <w:ilvl w:val="0"/>
          <w:numId w:val="6"/>
        </w:numPr>
        <w:pBdr>
          <w:top w:val="none" w:color="000000" w:sz="0" w:space="0"/>
          <w:left w:val="none" w:color="000000" w:sz="0" w:space="0"/>
          <w:bottom w:val="none" w:color="000000" w:sz="0" w:space="0"/>
          <w:right w:val="none" w:color="000000" w:sz="0" w:space="0"/>
          <w:between w:val="none" w:color="000000" w:sz="0" w:space="0"/>
        </w:pBdr>
        <w:shd w:val="clear" w:fill="auto"/>
        <w:spacing w:before="0" w:after="160" w:line="360" w:lineRule="auto"/>
        <w:ind w:left="720" w:right="0" w:hanging="360"/>
        <w:jc w:val="both"/>
        <w:rPr>
          <w:rFonts w:ascii="Times New Roman" w:hAnsi="Times New Roman" w:eastAsia="Times New Roman" w:cs="Times New Roman"/>
          <w:i w:val="0"/>
          <w:smallCaps w:val="0"/>
          <w:strike w:val="0"/>
          <w:color w:val="000000"/>
          <w:sz w:val="24"/>
          <w:szCs w:val="24"/>
          <w:shd w:val="clear" w:fill="auto"/>
          <w:vertAlign w:val="baseline"/>
        </w:rPr>
      </w:pPr>
      <w:r>
        <w:rPr>
          <w:rFonts w:ascii="Times New Roman" w:hAnsi="Times New Roman" w:eastAsia="Times New Roman" w:cs="Times New Roman"/>
          <w:i w:val="0"/>
          <w:smallCaps w:val="0"/>
          <w:strike w:val="0"/>
          <w:color w:val="000000"/>
          <w:sz w:val="24"/>
          <w:szCs w:val="24"/>
          <w:u w:val="none"/>
          <w:shd w:val="clear" w:fill="auto"/>
          <w:vertAlign w:val="baseline"/>
          <w:rtl w:val="0"/>
        </w:rPr>
        <w:t>Wasson, C., 2006. System analysis, design, and development. Hoboken, New Jersey.</w:t>
      </w: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sz w:val="24"/>
          <w:szCs w:val="24"/>
          <w:highlight w:val="white"/>
        </w:rPr>
      </w:pPr>
    </w:p>
    <w:p>
      <w:pPr>
        <w:pStyle w:val="2"/>
        <w:spacing w:line="360" w:lineRule="auto"/>
        <w:jc w:val="both"/>
        <w:rPr>
          <w:rFonts w:ascii="Times New Roman" w:hAnsi="Times New Roman" w:eastAsia="Times New Roman" w:cs="Times New Roman"/>
          <w:sz w:val="24"/>
          <w:szCs w:val="24"/>
          <w:highlight w:val="white"/>
        </w:rPr>
      </w:pPr>
      <w:bookmarkStart w:id="178" w:name="_heading=h.28h4qwu" w:colFirst="0" w:colLast="0"/>
      <w:bookmarkEnd w:id="178"/>
      <w:bookmarkStart w:id="179" w:name="_Toc32357"/>
      <w:r>
        <w:rPr>
          <w:rFonts w:ascii="Times New Roman" w:hAnsi="Times New Roman" w:eastAsia="Times New Roman" w:cs="Times New Roman"/>
          <w:sz w:val="24"/>
          <w:szCs w:val="24"/>
          <w:highlight w:val="white"/>
          <w:rtl w:val="0"/>
        </w:rPr>
        <w:t>APPENDICES</w:t>
      </w:r>
      <w:bookmarkEnd w:id="179"/>
    </w:p>
    <w:p>
      <w:pPr>
        <w:pStyle w:val="3"/>
        <w:spacing w:line="360" w:lineRule="auto"/>
        <w:jc w:val="both"/>
        <w:rPr>
          <w:rFonts w:ascii="Times New Roman" w:hAnsi="Times New Roman" w:eastAsia="Times New Roman" w:cs="Times New Roman"/>
          <w:sz w:val="24"/>
          <w:szCs w:val="24"/>
        </w:rPr>
      </w:pPr>
      <w:bookmarkStart w:id="180" w:name="_heading=h.nmf14n" w:colFirst="0" w:colLast="0"/>
      <w:bookmarkEnd w:id="180"/>
      <w:bookmarkStart w:id="181" w:name="_Toc1717"/>
      <w:r>
        <w:rPr>
          <w:rFonts w:ascii="Times New Roman" w:hAnsi="Times New Roman" w:eastAsia="Times New Roman" w:cs="Times New Roman"/>
          <w:sz w:val="24"/>
          <w:szCs w:val="24"/>
          <w:rtl w:val="0"/>
        </w:rPr>
        <w:t>APPENDIX 1</w:t>
      </w:r>
      <w:bookmarkEnd w:id="181"/>
    </w:p>
    <w:p>
      <w:pPr>
        <w:keepNext/>
        <w:keepLines/>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80" w:after="80" w:line="360" w:lineRule="auto"/>
        <w:ind w:left="0" w:right="0" w:firstLine="0"/>
        <w:jc w:val="both"/>
        <w:rPr>
          <w:rFonts w:ascii="Times New Roman" w:hAnsi="Times New Roman" w:eastAsia="Times New Roman" w:cs="Times New Roman"/>
          <w:b/>
          <w:i w:val="0"/>
          <w:smallCaps w:val="0"/>
          <w:strike w:val="0"/>
          <w:color w:val="000000"/>
          <w:sz w:val="24"/>
          <w:szCs w:val="24"/>
          <w:u w:val="none"/>
          <w:shd w:val="clear" w:fill="auto"/>
          <w:vertAlign w:val="baseline"/>
        </w:rPr>
      </w:pPr>
      <w:bookmarkStart w:id="182" w:name="_heading=h.1e03kqp" w:colFirst="0" w:colLast="0"/>
      <w:bookmarkEnd w:id="182"/>
      <w:r>
        <w:rPr>
          <w:rFonts w:ascii="Times New Roman" w:hAnsi="Times New Roman" w:eastAsia="Times New Roman" w:cs="Times New Roman"/>
          <w:b/>
          <w:i w:val="0"/>
          <w:smallCaps w:val="0"/>
          <w:strike w:val="0"/>
          <w:color w:val="000000"/>
          <w:sz w:val="24"/>
          <w:szCs w:val="24"/>
          <w:u w:val="none"/>
          <w:shd w:val="clear" w:fill="auto"/>
          <w:vertAlign w:val="baseline"/>
          <w:rtl w:val="0"/>
        </w:rPr>
        <w:t>Work Plan</w:t>
      </w:r>
    </w:p>
    <w:tbl>
      <w:tblPr>
        <w:tblStyle w:val="60"/>
        <w:tblW w:w="9361" w:type="dxa"/>
        <w:tblInd w:w="0" w:type="dxa"/>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Layout w:type="fixed"/>
        <w:tblCellMar>
          <w:top w:w="100" w:type="dxa"/>
          <w:left w:w="100" w:type="dxa"/>
          <w:bottom w:w="100" w:type="dxa"/>
          <w:right w:w="100" w:type="dxa"/>
        </w:tblCellMar>
      </w:tblPr>
      <w:tblGrid>
        <w:gridCol w:w="1867"/>
        <w:gridCol w:w="105"/>
        <w:gridCol w:w="1035"/>
        <w:gridCol w:w="1050"/>
        <w:gridCol w:w="720"/>
        <w:gridCol w:w="969"/>
        <w:gridCol w:w="803"/>
        <w:gridCol w:w="839"/>
        <w:gridCol w:w="1040"/>
        <w:gridCol w:w="933"/>
      </w:tblGrid>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PrEx>
        <w:trPr>
          <w:trHeight w:val="130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Activities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January</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3" w:name="_heading=h.1yyy98l" w:colFirst="0" w:colLast="0"/>
            <w:bookmarkEnd w:id="183"/>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2022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February 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sz w:val="24"/>
                <w:szCs w:val="24"/>
                <w:highlight w:val="white"/>
                <w:rtl w:val="0"/>
              </w:rPr>
              <w:t>M</w:t>
            </w:r>
            <w:r>
              <w:rPr>
                <w:rFonts w:ascii="Times New Roman" w:hAnsi="Times New Roman" w:eastAsia="Times New Roman" w:cs="Times New Roman"/>
                <w:b/>
                <w:i w:val="0"/>
                <w:smallCaps w:val="0"/>
                <w:strike w:val="0"/>
                <w:color w:val="000000"/>
                <w:sz w:val="24"/>
                <w:szCs w:val="24"/>
                <w:highlight w:val="white"/>
                <w:u w:val="none"/>
                <w:vertAlign w:val="baseline"/>
                <w:rtl w:val="0"/>
              </w:rPr>
              <w:t>arch</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4" w:name="_heading=h.4iylrwe" w:colFirst="0" w:colLast="0"/>
            <w:bookmarkEnd w:id="184"/>
            <w:r>
              <w:rPr>
                <w:rFonts w:ascii="Times New Roman" w:hAnsi="Times New Roman" w:eastAsia="Times New Roman" w:cs="Times New Roman"/>
                <w:b/>
                <w:i w:val="0"/>
                <w:smallCaps w:val="0"/>
                <w:strike w:val="0"/>
                <w:color w:val="000000"/>
                <w:sz w:val="24"/>
                <w:szCs w:val="24"/>
                <w:highlight w:val="white"/>
                <w:u w:val="none"/>
                <w:vertAlign w:val="baseline"/>
                <w:rtl w:val="0"/>
              </w:rPr>
              <w:t>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5" w:name="_heading=h.2y3w247" w:colFirst="0" w:colLast="0"/>
            <w:bookmarkEnd w:id="185"/>
            <w:r>
              <w:rPr>
                <w:rFonts w:ascii="Times New Roman" w:hAnsi="Times New Roman" w:eastAsia="Times New Roman" w:cs="Times New Roman"/>
                <w:b/>
                <w:i w:val="0"/>
                <w:smallCaps w:val="0"/>
                <w:strike w:val="0"/>
                <w:color w:val="000000"/>
                <w:sz w:val="24"/>
                <w:szCs w:val="24"/>
                <w:highlight w:val="white"/>
                <w:u w:val="none"/>
                <w:vertAlign w:val="baseline"/>
                <w:rtl w:val="0"/>
              </w:rPr>
              <w:t>April</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6" w:name="_heading=h.1d96cc0" w:colFirst="0" w:colLast="0"/>
            <w:bookmarkEnd w:id="186"/>
            <w:r>
              <w:rPr>
                <w:rFonts w:ascii="Times New Roman" w:hAnsi="Times New Roman" w:eastAsia="Times New Roman" w:cs="Times New Roman"/>
                <w:b/>
                <w:i w:val="0"/>
                <w:smallCaps w:val="0"/>
                <w:strike w:val="0"/>
                <w:color w:val="000000"/>
                <w:sz w:val="24"/>
                <w:szCs w:val="24"/>
                <w:highlight w:val="white"/>
                <w:u w:val="none"/>
                <w:vertAlign w:val="baseline"/>
                <w:rtl w:val="0"/>
              </w:rPr>
              <w:t>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May 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June</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7" w:name="_heading=h.3x8tuzt" w:colFirst="0" w:colLast="0"/>
            <w:bookmarkEnd w:id="187"/>
            <w:r>
              <w:rPr>
                <w:rFonts w:ascii="Times New Roman" w:hAnsi="Times New Roman" w:eastAsia="Times New Roman" w:cs="Times New Roman"/>
                <w:b/>
                <w:i w:val="0"/>
                <w:smallCaps w:val="0"/>
                <w:strike w:val="0"/>
                <w:color w:val="000000"/>
                <w:sz w:val="24"/>
                <w:szCs w:val="24"/>
                <w:highlight w:val="white"/>
                <w:u w:val="none"/>
                <w:vertAlign w:val="baseline"/>
                <w:rtl w:val="0"/>
              </w:rPr>
              <w:t>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July</w:t>
            </w:r>
            <w:r>
              <w:rPr>
                <w:rFonts w:ascii="Times New Roman" w:hAnsi="Times New Roman" w:eastAsia="Times New Roman" w:cs="Times New Roman"/>
                <w:b/>
                <w:sz w:val="24"/>
                <w:szCs w:val="24"/>
                <w:highlight w:val="white"/>
                <w:rtl w:val="0"/>
              </w:rPr>
              <w:t xml:space="preserve"> </w:t>
            </w:r>
            <w:r>
              <w:rPr>
                <w:rFonts w:ascii="Times New Roman" w:hAnsi="Times New Roman" w:eastAsia="Times New Roman" w:cs="Times New Roman"/>
                <w:b/>
                <w:i w:val="0"/>
                <w:smallCaps w:val="0"/>
                <w:strike w:val="0"/>
                <w:color w:val="000000"/>
                <w:sz w:val="24"/>
                <w:szCs w:val="24"/>
                <w:highlight w:val="white"/>
                <w:u w:val="none"/>
                <w:vertAlign w:val="baseline"/>
                <w:rtl w:val="0"/>
              </w:rPr>
              <w:t>1 -July 7</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8" w:name="_heading=h.2ce457m" w:colFirst="0" w:colLast="0"/>
            <w:bookmarkEnd w:id="188"/>
            <w:r>
              <w:rPr>
                <w:rFonts w:ascii="Times New Roman" w:hAnsi="Times New Roman" w:eastAsia="Times New Roman" w:cs="Times New Roman"/>
                <w:b/>
                <w:i w:val="0"/>
                <w:smallCaps w:val="0"/>
                <w:strike w:val="0"/>
                <w:color w:val="000000"/>
                <w:sz w:val="24"/>
                <w:szCs w:val="24"/>
                <w:highlight w:val="white"/>
                <w:u w:val="none"/>
                <w:vertAlign w:val="baseline"/>
                <w:rtl w:val="0"/>
              </w:rPr>
              <w:t>2022</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July 8 July 15</w:t>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bookmarkStart w:id="189" w:name="_heading=h.rjefff" w:colFirst="0" w:colLast="0"/>
            <w:bookmarkEnd w:id="189"/>
            <w:r>
              <w:rPr>
                <w:rFonts w:ascii="Times New Roman" w:hAnsi="Times New Roman" w:eastAsia="Times New Roman" w:cs="Times New Roman"/>
                <w:b/>
                <w:i w:val="0"/>
                <w:smallCaps w:val="0"/>
                <w:strike w:val="0"/>
                <w:color w:val="000000"/>
                <w:sz w:val="24"/>
                <w:szCs w:val="24"/>
                <w:highlight w:val="white"/>
                <w:u w:val="none"/>
                <w:vertAlign w:val="baseline"/>
                <w:rtl w:val="0"/>
              </w:rPr>
              <w:t>2022</w:t>
            </w: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130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Develop Research topic, objectives and questions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shd w:val="clear" w:color="auto" w:fill="F79646"/>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88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Work on literature review.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4F81BD"/>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97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Work on methodology.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44546A"/>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88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Proposal Development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00B050"/>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130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 xml:space="preserve">Proposal presentation and pretesting of tools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002060"/>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990"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Implementation and Coding</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FF0000"/>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r>
        <w:tblPrEx>
          <w:tblBorders>
            <w:top w:val="single" w:color="808080" w:sz="6" w:space="0"/>
            <w:left w:val="single" w:color="808080" w:sz="6" w:space="0"/>
            <w:bottom w:val="single" w:color="808080" w:sz="6" w:space="0"/>
            <w:right w:val="single" w:color="808080" w:sz="6" w:space="0"/>
            <w:insideH w:val="single" w:color="808080" w:sz="6" w:space="0"/>
            <w:insideV w:val="single" w:color="808080" w:sz="6" w:space="0"/>
          </w:tblBorders>
          <w:tblCellMar>
            <w:top w:w="100" w:type="dxa"/>
            <w:left w:w="100" w:type="dxa"/>
            <w:bottom w:w="100" w:type="dxa"/>
            <w:right w:w="100" w:type="dxa"/>
          </w:tblCellMar>
        </w:tblPrEx>
        <w:trPr>
          <w:trHeight w:val="1305" w:hRule="atLeast"/>
        </w:trPr>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b/>
                <w:i w:val="0"/>
                <w:smallCaps w:val="0"/>
                <w:strike w:val="0"/>
                <w:color w:val="000000"/>
                <w:sz w:val="24"/>
                <w:szCs w:val="24"/>
                <w:highlight w:val="white"/>
                <w:u w:val="none"/>
                <w:vertAlign w:val="baseline"/>
              </w:rPr>
            </w:pPr>
            <w:r>
              <w:rPr>
                <w:rFonts w:ascii="Times New Roman" w:hAnsi="Times New Roman" w:eastAsia="Times New Roman" w:cs="Times New Roman"/>
                <w:b/>
                <w:i w:val="0"/>
                <w:smallCaps w:val="0"/>
                <w:strike w:val="0"/>
                <w:color w:val="000000"/>
                <w:sz w:val="24"/>
                <w:szCs w:val="24"/>
                <w:highlight w:val="white"/>
                <w:u w:val="none"/>
                <w:vertAlign w:val="baseline"/>
                <w:rtl w:val="0"/>
              </w:rPr>
              <w:t>Testing and review</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7030A0"/>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r>
              <w:rPr>
                <w:rFonts w:ascii="Times New Roman" w:hAnsi="Times New Roman" w:eastAsia="Times New Roman" w:cs="Times New Roman"/>
                <w:i w:val="0"/>
                <w:smallCaps w:val="0"/>
                <w:strike w:val="0"/>
                <w:color w:val="000000"/>
                <w:sz w:val="24"/>
                <w:szCs w:val="24"/>
                <w:highlight w:val="white"/>
                <w:u w:val="none"/>
                <w:vertAlign w:val="baseline"/>
                <w:rtl w:val="0"/>
              </w:rPr>
              <w:t xml:space="preserve">   </w:t>
            </w:r>
          </w:p>
        </w:tc>
        <w:tc>
          <w:tcPr>
            <w:tcBorders>
              <w:top w:val="single" w:color="000000" w:sz="6" w:space="0"/>
              <w:left w:val="single" w:color="000000" w:sz="6" w:space="0"/>
              <w:bottom w:val="single" w:color="000000" w:sz="6" w:space="0"/>
              <w:right w:val="single" w:color="000000" w:sz="6" w:space="0"/>
            </w:tcBorders>
            <w:shd w:val="clear" w:color="auto" w:fill="7030A0"/>
            <w:tcMar>
              <w:top w:w="0" w:type="dxa"/>
              <w:left w:w="0" w:type="dxa"/>
              <w:bottom w:w="0" w:type="dxa"/>
              <w:right w:w="0" w:type="dxa"/>
            </w:tcMar>
          </w:tcPr>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0" w:after="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tc>
      </w:tr>
    </w:tbl>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bookmarkStart w:id="190" w:name="_heading=h.3bj1y38" w:colFirst="0" w:colLast="0"/>
      <w:bookmarkEnd w:id="190"/>
    </w:p>
    <w:p>
      <w:pPr>
        <w:keepNext w:val="0"/>
        <w:keepLines w:val="0"/>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240" w:after="240" w:line="360" w:lineRule="auto"/>
        <w:ind w:left="0" w:right="0" w:firstLine="0"/>
        <w:jc w:val="both"/>
        <w:rPr>
          <w:rFonts w:ascii="Times New Roman" w:hAnsi="Times New Roman" w:eastAsia="Times New Roman" w:cs="Times New Roman"/>
          <w:i w:val="0"/>
          <w:smallCaps w:val="0"/>
          <w:strike w:val="0"/>
          <w:color w:val="000000"/>
          <w:sz w:val="24"/>
          <w:szCs w:val="24"/>
          <w:highlight w:val="white"/>
          <w:u w:val="none"/>
          <w:vertAlign w:val="baseline"/>
        </w:rPr>
      </w:pPr>
    </w:p>
    <w:p>
      <w:pPr>
        <w:pStyle w:val="3"/>
        <w:spacing w:line="360" w:lineRule="auto"/>
        <w:jc w:val="both"/>
        <w:rPr>
          <w:rFonts w:ascii="Times New Roman" w:hAnsi="Times New Roman" w:eastAsia="Times New Roman" w:cs="Times New Roman"/>
          <w:sz w:val="24"/>
          <w:szCs w:val="24"/>
          <w:highlight w:val="white"/>
        </w:rPr>
      </w:pPr>
      <w:bookmarkStart w:id="191" w:name="_heading=h.37m2jsg" w:colFirst="0" w:colLast="0"/>
      <w:bookmarkEnd w:id="191"/>
      <w:bookmarkStart w:id="192" w:name="_Toc30776"/>
      <w:r>
        <w:rPr>
          <w:rFonts w:ascii="Times New Roman" w:hAnsi="Times New Roman" w:eastAsia="Times New Roman" w:cs="Times New Roman"/>
          <w:sz w:val="24"/>
          <w:szCs w:val="24"/>
          <w:highlight w:val="white"/>
          <w:rtl w:val="0"/>
        </w:rPr>
        <w:t>APPENDIX 2</w:t>
      </w:r>
      <w:bookmarkEnd w:id="192"/>
    </w:p>
    <w:p>
      <w:pPr>
        <w:pStyle w:val="4"/>
        <w:spacing w:line="360" w:lineRule="auto"/>
        <w:jc w:val="both"/>
        <w:rPr>
          <w:rFonts w:ascii="Times New Roman" w:hAnsi="Times New Roman" w:eastAsia="Times New Roman" w:cs="Times New Roman"/>
          <w:sz w:val="24"/>
          <w:szCs w:val="24"/>
          <w:highlight w:val="white"/>
        </w:rPr>
      </w:pPr>
      <w:bookmarkStart w:id="193" w:name="_heading=h.1mrcu09" w:colFirst="0" w:colLast="0"/>
      <w:bookmarkEnd w:id="193"/>
      <w:bookmarkStart w:id="194" w:name="_Toc8841"/>
      <w:r>
        <w:rPr>
          <w:rFonts w:ascii="Times New Roman" w:hAnsi="Times New Roman" w:eastAsia="Times New Roman" w:cs="Times New Roman"/>
          <w:sz w:val="24"/>
          <w:szCs w:val="24"/>
          <w:highlight w:val="white"/>
          <w:rtl w:val="0"/>
        </w:rPr>
        <w:t>Research questions</w:t>
      </w:r>
      <w:bookmarkEnd w:id="194"/>
    </w:p>
    <w:p>
      <w:pPr>
        <w:spacing w:after="0" w:line="360" w:lineRule="auto"/>
        <w:ind w:left="465" w:firstLine="0"/>
        <w:jc w:val="both"/>
        <w:rPr>
          <w:rFonts w:ascii="Times New Roman" w:hAnsi="Times New Roman" w:eastAsia="Times New Roman" w:cs="Times New Roman"/>
        </w:rPr>
      </w:pPr>
      <w:r>
        <w:rPr>
          <w:rFonts w:ascii="Times New Roman" w:hAnsi="Times New Roman" w:eastAsia="Times New Roman" w:cs="Times New Roman"/>
          <w:color w:val="202124"/>
          <w:sz w:val="36"/>
          <w:szCs w:val="36"/>
          <w:rtl w:val="0"/>
        </w:rPr>
        <w:t>Industrial Waste Management Survey</w:t>
      </w:r>
    </w:p>
    <w:p>
      <w:pPr>
        <w:spacing w:after="309" w:line="360" w:lineRule="auto"/>
        <w:ind w:left="475"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Most industries experience problems when it comes to managing their resources such as waste, excess produce, excess raw materials, and so on. This gap often leads to high overheads in waste management and disposal. In addition, it also promotes environmental degradation if the waste is not properly disposed of.</w:t>
      </w:r>
    </w:p>
    <w:p>
      <w:pPr>
        <w:spacing w:after="3" w:line="360" w:lineRule="auto"/>
        <w:ind w:left="475"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 xml:space="preserve"> This survey aims at solving this problem. Your input will be highly appreciated.</w:t>
      </w:r>
    </w:p>
    <w:p>
      <w:pPr>
        <w:spacing w:after="38" w:line="360" w:lineRule="auto"/>
        <w:ind w:left="-150" w:right="-30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6343650" cy="9525"/>
                <wp:effectExtent l="0" t="0" r="0" b="0"/>
                <wp:docPr id="311" name="Group 311"/>
                <wp:cNvGraphicFramePr/>
                <a:graphic xmlns:a="http://schemas.openxmlformats.org/drawingml/2006/main">
                  <a:graphicData uri="http://schemas.microsoft.com/office/word/2010/wordprocessingGroup">
                    <wpg:wgp>
                      <wpg:cNvGrpSpPr/>
                      <wpg:grpSpPr>
                        <a:xfrm>
                          <a:off x="2174175" y="3775238"/>
                          <a:ext cx="6343650" cy="9525"/>
                          <a:chOff x="2174175" y="3775238"/>
                          <a:chExt cx="6343650" cy="9525"/>
                        </a:xfrm>
                      </wpg:grpSpPr>
                      <wpg:grpSp>
                        <wpg:cNvPr id="37" name="Group 37"/>
                        <wpg:cNvGrpSpPr/>
                        <wpg:grpSpPr>
                          <a:xfrm>
                            <a:off x="2174175" y="3775238"/>
                            <a:ext cx="6343650" cy="9525"/>
                            <a:chOff x="2174175" y="3775238"/>
                            <a:chExt cx="6343650" cy="9525"/>
                          </a:xfrm>
                        </wpg:grpSpPr>
                        <wps:wsp>
                          <wps:cNvPr id="38" name="Shape 5"/>
                          <wps:cNvSpPr/>
                          <wps:spPr>
                            <a:xfrm>
                              <a:off x="2174175" y="3775238"/>
                              <a:ext cx="634365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40" name="Group 40"/>
                          <wpg:cNvGrpSpPr/>
                          <wpg:grpSpPr>
                            <a:xfrm>
                              <a:off x="2174175" y="3775238"/>
                              <a:ext cx="6343650" cy="9525"/>
                              <a:chOff x="0" y="0"/>
                              <a:chExt cx="63436" cy="95"/>
                            </a:xfrm>
                          </wpg:grpSpPr>
                          <wps:wsp>
                            <wps:cNvPr id="122" name="Shape 122"/>
                            <wps:cNvSpPr/>
                            <wps:spPr>
                              <a:xfrm>
                                <a:off x="0" y="0"/>
                                <a:ext cx="634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23" name="Shape 123"/>
                            <wps:cNvSpPr/>
                            <wps:spPr>
                              <a:xfrm>
                                <a:off x="0" y="0"/>
                                <a:ext cx="63436" cy="95"/>
                              </a:xfrm>
                              <a:custGeom>
                                <a:avLst/>
                                <a:gdLst/>
                                <a:ahLst/>
                                <a:cxnLst/>
                                <a:rect l="l" t="t" r="r" b="b"/>
                                <a:pathLst>
                                  <a:path w="6343649" h="9525" extrusionOk="0">
                                    <a:moveTo>
                                      <a:pt x="0" y="0"/>
                                    </a:moveTo>
                                    <a:lnTo>
                                      <a:pt x="6343649" y="0"/>
                                    </a:lnTo>
                                    <a:lnTo>
                                      <a:pt x="6343649" y="9525"/>
                                    </a:lnTo>
                                    <a:lnTo>
                                      <a:pt x="0" y="9525"/>
                                    </a:lnTo>
                                    <a:lnTo>
                                      <a:pt x="0" y="0"/>
                                    </a:lnTo>
                                  </a:path>
                                </a:pathLst>
                              </a:custGeom>
                              <a:solidFill>
                                <a:srgbClr val="DADCE0"/>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99.5pt;" coordorigin="2174175,3775238" coordsize="6343650,9525" o:gfxdata="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HdtkdDT&#10;AAAAAwEAAA8AAAAAAAAAAQAgAAAAIgAAAGRycy9kb3ducmV2LnhtbFBLAQIUABQAAAAIAIdO4kB2&#10;0YlCQgMAALoMAAAOAAAAAAAAAAEAIAAAACIBAABkcnMvZTJvRG9jLnhtbFBLBQYAAAAABgAGAFkB&#10;AADWBgAAAAA=&#10;">
                <o:lock v:ext="edit" aspectratio="f"/>
                <v:group id="_x0000_s1026" o:spid="_x0000_s1026" o:spt="203" style="position:absolute;left:2174175;top:3775238;height:9525;width:6343650;" coordorigin="2174175,3775238" coordsize="6343650,9525"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rect id="Shape 5" o:spid="_x0000_s1026" o:spt="1" style="position:absolute;left:2174175;top:3775238;height:9525;width:6343650;v-text-anchor:middle;" filled="f" stroked="f" coordsize="21600,21600" o:gfxdata="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ZaOyr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174175;top:3775238;height:9525;width:6343650;" coordsize="63436,95"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rect id="Shape 122" o:spid="_x0000_s1026" o:spt="1" style="position:absolute;left:0;top:0;height:75;width:63425;v-text-anchor:middle;" filled="f" stroked="f" coordsize="21600,21600" o:gfxdata="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pPd2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23" o:spid="_x0000_s1026" o:spt="100" style="position:absolute;left:0;top:0;height:95;width:63436;v-text-anchor:middle;" fillcolor="#DADCE0" filled="t" stroked="f" coordsize="6343649,9525" o:gfxdata="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wh3bsAAADc&#10;AAAADwAAAAAAAAABACAAAAAiAAAAZHJzL2Rvd25yZXYueG1sUEsBAhQAFAAAAAgAh07iQDMvBZ47&#10;AAAAOQAAABAAAAAAAAAAAQAgAAAACgEAAGRycy9zaGFwZXhtbC54bWxQSwUGAAAAAAYABgBbAQAA&#10;tAMAAAAA&#10;" path="m0,0l6343649,0,634364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 xml:space="preserve">Name </w:t>
      </w:r>
      <w:r>
        <w:rPr>
          <w:rFonts w:ascii="Times New Roman" w:hAnsi="Times New Roman" w:eastAsia="Times New Roman" w:cs="Times New Roman"/>
          <w:color w:val="D93025"/>
          <w:sz w:val="24"/>
          <w:szCs w:val="24"/>
          <w:rtl w:val="0"/>
        </w:rPr>
        <w:t>*</w:t>
      </w:r>
    </w:p>
    <w:p>
      <w:pPr>
        <w:spacing w:after="729" w:line="360" w:lineRule="auto"/>
        <w:ind w:left="49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924175" cy="9525"/>
                <wp:effectExtent l="0" t="0" r="0" b="0"/>
                <wp:docPr id="313" name="Group 313"/>
                <wp:cNvGraphicFramePr/>
                <a:graphic xmlns:a="http://schemas.openxmlformats.org/drawingml/2006/main">
                  <a:graphicData uri="http://schemas.microsoft.com/office/word/2010/wordprocessingGroup">
                    <wpg:wgp>
                      <wpg:cNvGrpSpPr/>
                      <wpg:grpSpPr>
                        <a:xfrm>
                          <a:off x="3883913" y="3775238"/>
                          <a:ext cx="2924175" cy="9525"/>
                          <a:chOff x="3883913" y="3775238"/>
                          <a:chExt cx="2924175" cy="9525"/>
                        </a:xfrm>
                      </wpg:grpSpPr>
                      <wpg:grpSp>
                        <wpg:cNvPr id="41" name="Group 41"/>
                        <wpg:cNvGrpSpPr/>
                        <wpg:grpSpPr>
                          <a:xfrm>
                            <a:off x="3883913" y="3775238"/>
                            <a:ext cx="2924175" cy="9525"/>
                            <a:chOff x="3883913" y="3775238"/>
                            <a:chExt cx="2924175" cy="9525"/>
                          </a:xfrm>
                        </wpg:grpSpPr>
                        <wps:wsp>
                          <wps:cNvPr id="42" name="Shape 5"/>
                          <wps:cNvSpPr/>
                          <wps:spPr>
                            <a:xfrm>
                              <a:off x="3883913" y="3775238"/>
                              <a:ext cx="292417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43" name="Group 43"/>
                          <wpg:cNvGrpSpPr/>
                          <wpg:grpSpPr>
                            <a:xfrm>
                              <a:off x="3883913" y="3775238"/>
                              <a:ext cx="2924175" cy="9525"/>
                              <a:chOff x="0" y="0"/>
                              <a:chExt cx="29241" cy="95"/>
                            </a:xfrm>
                          </wpg:grpSpPr>
                          <wps:wsp>
                            <wps:cNvPr id="130" name="Shape 130"/>
                            <wps:cNvSpPr/>
                            <wps:spPr>
                              <a:xfrm>
                                <a:off x="0" y="0"/>
                                <a:ext cx="292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1" name="Shape 131"/>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30.25pt;" coordorigin="3883913,3775238" coordsize="2924175,9525" o:gfxdata="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AZ9QUi&#10;1AAAAAMBAAAPAAAAAAAAAAEAIAAAACIAAABkcnMvZG93bnJldi54bWxQSwECFAAUAAAACACHTuJA&#10;Le9jQ0IDAAC6DAAADgAAAAAAAAABACAAAAAjAQAAZHJzL2Uyb0RvYy54bWxQSwUGAAAAAAYABgBZ&#10;AQAA1wYAAAAA&#10;">
                <o:lock v:ext="edit" aspectratio="f"/>
                <v:group id="_x0000_s1026" o:spid="_x0000_s1026" o:spt="203" style="position:absolute;left:3883913;top:3775238;height:9525;width:2924175;" coordorigin="3883913,3775238" coordsize="2924175,9525" o:gfxdata="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7xG5O+AAAA2wAAAA8AAAAAAAAAAQAgAAAAIgAAAGRycy9kb3ducmV2Lnht&#10;bFBLAQIUABQAAAAIAIdO4kAzLwWeOwAAADkAAAAVAAAAAAAAAAEAIAAAAA0BAABkcnMvZ3JvdXBz&#10;aGFwZXhtbC54bWxQSwUGAAAAAAYABgBgAQAAygMAAAAA&#10;">
                  <o:lock v:ext="edit" aspectratio="f"/>
                  <v:rect id="Shape 5" o:spid="_x0000_s1026" o:spt="1" style="position:absolute;left:3883913;top:3775238;height:9525;width:2924175;v-text-anchor:middle;" filled="f" stroked="f" coordsize="21600,21600" o:gfxdata="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HjKXb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83913;top:3775238;height:9525;width:2924175;" coordsize="29241,95" o:gfxdata="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W8gf70AAADbAAAADwAAAAAAAAABACAAAAAiAAAAZHJzL2Rvd25yZXYueG1s&#10;UEsBAhQAFAAAAAgAh07iQDMvBZ47AAAAOQAAABUAAAAAAAAAAQAgAAAADAEAAGRycy9ncm91cHNo&#10;YXBleG1sLnhtbFBLBQYAAAAABgAGAGABAADJAwAAAAA=&#10;">
                    <o:lock v:ext="edit" aspectratio="f"/>
                    <v:rect id="Shape 130" o:spid="_x0000_s1026" o:spt="1" style="position:absolute;left:0;top:0;height:75;width:29225;v-text-anchor:middle;" filled="f" stroked="f" coordsize="21600,21600" o:gfxdata="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41pH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1" o:spid="_x0000_s1026" o:spt="100" style="position:absolute;left:0;top:0;height:95;width:29241;v-text-anchor:middle;" fillcolor="#BDC1C6" filled="t" stroked="f" coordsize="2924175,9525" o:gfxdata="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3st2/&#10;AAAA3AAAAA8AAAAAAAAAAQAgAAAAIgAAAGRycy9kb3ducmV2LnhtbFBLAQIUABQAAAAIAIdO4kAz&#10;LwWeOwAAADkAAAAQAAAAAAAAAAEAIAAAAA4BAABkcnMvc2hhcGV4bWwueG1sUEsFBgAAAAAGAAYA&#10;WwEAALgDAAAAAA==&#10;" path="m0,0l2924175,0,292417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 xml:space="preserve">Phone </w:t>
      </w:r>
      <w:r>
        <w:rPr>
          <w:rFonts w:ascii="Times New Roman" w:hAnsi="Times New Roman" w:eastAsia="Times New Roman" w:cs="Times New Roman"/>
          <w:color w:val="D93025"/>
          <w:sz w:val="24"/>
          <w:szCs w:val="24"/>
          <w:rtl w:val="0"/>
        </w:rPr>
        <w:t>*</w:t>
      </w:r>
    </w:p>
    <w:p>
      <w:pPr>
        <w:spacing w:after="729" w:line="360" w:lineRule="auto"/>
        <w:ind w:left="49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924175" cy="9525"/>
                <wp:effectExtent l="0" t="0" r="0" b="0"/>
                <wp:docPr id="312" name="Group 312"/>
                <wp:cNvGraphicFramePr/>
                <a:graphic xmlns:a="http://schemas.openxmlformats.org/drawingml/2006/main">
                  <a:graphicData uri="http://schemas.microsoft.com/office/word/2010/wordprocessingGroup">
                    <wpg:wgp>
                      <wpg:cNvGrpSpPr/>
                      <wpg:grpSpPr>
                        <a:xfrm>
                          <a:off x="3883913" y="3775238"/>
                          <a:ext cx="2924175" cy="9525"/>
                          <a:chOff x="3883913" y="3775238"/>
                          <a:chExt cx="2924175" cy="9525"/>
                        </a:xfrm>
                      </wpg:grpSpPr>
                      <wpg:grpSp>
                        <wpg:cNvPr id="44" name="Group 44"/>
                        <wpg:cNvGrpSpPr/>
                        <wpg:grpSpPr>
                          <a:xfrm>
                            <a:off x="3883913" y="3775238"/>
                            <a:ext cx="2924175" cy="9525"/>
                            <a:chOff x="3883913" y="3775238"/>
                            <a:chExt cx="2924175" cy="9525"/>
                          </a:xfrm>
                        </wpg:grpSpPr>
                        <wps:wsp>
                          <wps:cNvPr id="45" name="Shape 5"/>
                          <wps:cNvSpPr/>
                          <wps:spPr>
                            <a:xfrm>
                              <a:off x="3883913" y="3775238"/>
                              <a:ext cx="292417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46" name="Group 46"/>
                          <wpg:cNvGrpSpPr/>
                          <wpg:grpSpPr>
                            <a:xfrm>
                              <a:off x="3883913" y="3775238"/>
                              <a:ext cx="2924175" cy="9525"/>
                              <a:chOff x="0" y="0"/>
                              <a:chExt cx="29241" cy="95"/>
                            </a:xfrm>
                          </wpg:grpSpPr>
                          <wps:wsp>
                            <wps:cNvPr id="126" name="Shape 126"/>
                            <wps:cNvSpPr/>
                            <wps:spPr>
                              <a:xfrm>
                                <a:off x="0" y="0"/>
                                <a:ext cx="292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27" name="Shape 127"/>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30.25pt;" coordorigin="3883913,3775238" coordsize="2924175,9525" o:gfxdata="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Bn1&#10;BSLUAAAAAwEAAA8AAAAAAAAAAQAgAAAAIgAAAGRycy9kb3ducmV2LnhtbFBLAQIUABQAAAAIAIdO&#10;4kAlbZktRAMAALoMAAAOAAAAAAAAAAEAIAAAACMBAABkcnMvZTJvRG9jLnhtbFBLBQYAAAAABgAG&#10;AFkBAADZBgAAAAA=&#10;">
                <o:lock v:ext="edit" aspectratio="f"/>
                <v:group id="_x0000_s1026" o:spid="_x0000_s1026" o:spt="203" style="position:absolute;left:3883913;top:3775238;height:9525;width:2924175;" coordorigin="3883913,3775238" coordsize="2924175,9525" o:gfxdata="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oa4C70AAADbAAAADwAAAAAAAAABACAAAAAiAAAAZHJzL2Rvd25yZXYueG1s&#10;UEsBAhQAFAAAAAgAh07iQDMvBZ47AAAAOQAAABUAAAAAAAAAAQAgAAAADAEAAGRycy9ncm91cHNo&#10;YXBleG1sLnhtbFBLBQYAAAAABgAGAGABAADJAwAAAAA=&#10;">
                  <o:lock v:ext="edit" aspectratio="f"/>
                  <v:rect id="Shape 5" o:spid="_x0000_s1026" o:spt="1" style="position:absolute;left:3883913;top:3775238;height:9525;width:2924175;v-text-anchor:middle;" filled="f" stroked="f" coordsize="21600,21600" o:gfxdata="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uRUim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83913;top:3775238;height:9525;width:2924175;" coordsize="29241,95" o:gfxdata="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RiD570AAADbAAAADwAAAAAAAAABACAAAAAiAAAAZHJzL2Rvd25yZXYueG1s&#10;UEsBAhQAFAAAAAgAh07iQDMvBZ47AAAAOQAAABUAAAAAAAAAAQAgAAAADAEAAGRycy9ncm91cHNo&#10;YXBleG1sLnhtbFBLBQYAAAAABgAGAGABAADJAwAAAAA=&#10;">
                    <o:lock v:ext="edit" aspectratio="f"/>
                    <v:rect id="Shape 126" o:spid="_x0000_s1026" o:spt="1" style="position:absolute;left:0;top:0;height:75;width:29225;v-text-anchor:middle;" filled="f" stroked="f" coordsize="21600,21600" o:gfxdata="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5/xdb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27" o:spid="_x0000_s1026" o:spt="100" style="position:absolute;left:0;top:0;height:95;width:29241;v-text-anchor:middle;" fillcolor="#BDC1C6" filled="t" stroked="f" coordsize="2924175,9525" o:gfxdata="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cLGe+/&#10;AAAA3AAAAA8AAAAAAAAAAQAgAAAAIgAAAGRycy9kb3ducmV2LnhtbFBLAQIUABQAAAAIAIdO4kAz&#10;LwWeOwAAADkAAAAQAAAAAAAAAAEAIAAAAA4BAABkcnMvc2hhcGV4bWwueG1sUEsFBgAAAAAGAAYA&#10;WwEAALgDAAAAAA==&#10;" path="m0,0l2924175,0,292417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 xml:space="preserve">Email </w:t>
      </w:r>
      <w:r>
        <w:rPr>
          <w:rFonts w:ascii="Times New Roman" w:hAnsi="Times New Roman" w:eastAsia="Times New Roman" w:cs="Times New Roman"/>
          <w:color w:val="D93025"/>
          <w:sz w:val="24"/>
          <w:szCs w:val="24"/>
          <w:rtl w:val="0"/>
        </w:rPr>
        <w:t>*</w:t>
      </w:r>
    </w:p>
    <w:p>
      <w:pPr>
        <w:spacing w:after="728" w:line="360" w:lineRule="auto"/>
        <w:ind w:left="49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924175" cy="9525"/>
                <wp:effectExtent l="0" t="0" r="0" b="0"/>
                <wp:docPr id="315" name="Group 315"/>
                <wp:cNvGraphicFramePr/>
                <a:graphic xmlns:a="http://schemas.openxmlformats.org/drawingml/2006/main">
                  <a:graphicData uri="http://schemas.microsoft.com/office/word/2010/wordprocessingGroup">
                    <wpg:wgp>
                      <wpg:cNvGrpSpPr/>
                      <wpg:grpSpPr>
                        <a:xfrm>
                          <a:off x="3883913" y="3775238"/>
                          <a:ext cx="2924175" cy="9525"/>
                          <a:chOff x="3883913" y="3775238"/>
                          <a:chExt cx="2924175" cy="9525"/>
                        </a:xfrm>
                      </wpg:grpSpPr>
                      <wpg:grpSp>
                        <wpg:cNvPr id="47" name="Group 47"/>
                        <wpg:cNvGrpSpPr/>
                        <wpg:grpSpPr>
                          <a:xfrm>
                            <a:off x="3883913" y="3775238"/>
                            <a:ext cx="2924175" cy="9525"/>
                            <a:chOff x="3883913" y="3775238"/>
                            <a:chExt cx="2924175" cy="9525"/>
                          </a:xfrm>
                        </wpg:grpSpPr>
                        <wps:wsp>
                          <wps:cNvPr id="48" name="Shape 5"/>
                          <wps:cNvSpPr/>
                          <wps:spPr>
                            <a:xfrm>
                              <a:off x="3883913" y="3775238"/>
                              <a:ext cx="292417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49" name="Group 49"/>
                          <wpg:cNvGrpSpPr/>
                          <wpg:grpSpPr>
                            <a:xfrm>
                              <a:off x="3883913" y="3775238"/>
                              <a:ext cx="2924175" cy="9525"/>
                              <a:chOff x="0" y="0"/>
                              <a:chExt cx="29241" cy="95"/>
                            </a:xfrm>
                          </wpg:grpSpPr>
                          <wps:wsp>
                            <wps:cNvPr id="138" name="Shape 138"/>
                            <wps:cNvSpPr/>
                            <wps:spPr>
                              <a:xfrm>
                                <a:off x="0" y="0"/>
                                <a:ext cx="292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9" name="Shape 139"/>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30.25pt;" coordorigin="3883913,3775238" coordsize="2924175,9525" o:gfxdata="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AZ9QUi&#10;1AAAAAMBAAAPAAAAAAAAAAEAIAAAACIAAABkcnMvZG93bnJldi54bWxQSwECFAAUAAAACACHTuJA&#10;SyeN9UIDAAC6DAAADgAAAAAAAAABACAAAAAjAQAAZHJzL2Uyb0RvYy54bWxQSwUGAAAAAAYABgBZ&#10;AQAA1wYAAAAA&#10;">
                <o:lock v:ext="edit" aspectratio="f"/>
                <v:group id="_x0000_s1026" o:spid="_x0000_s1026" o:spt="203" style="position:absolute;left:3883913;top:3775238;height:9525;width:2924175;" coordorigin="3883913,3775238" coordsize="2924175,9525" o:gfxdata="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VCZ8vwAAANsAAAAPAAAAAAAAAAEAIAAAACIAAABkcnMvZG93bnJldi54&#10;bWxQSwECFAAUAAAACACHTuJAMy8FnjsAAAA5AAAAFQAAAAAAAAABACAAAAAOAQAAZHJzL2dyb3Vw&#10;c2hhcGV4bWwueG1sUEsFBgAAAAAGAAYAYAEAAMsDAAAAAA==&#10;">
                  <o:lock v:ext="edit" aspectratio="f"/>
                  <v:rect id="Shape 5" o:spid="_x0000_s1026" o:spt="1" style="position:absolute;left:3883913;top:3775238;height:9525;width:2924175;v-text-anchor:middle;" filled="f" stroked="f" coordsize="21600,21600" o:gfxdata="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ZD9t7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83913;top:3775238;height:9525;width:2924175;" coordsize="29241,95" o:gfxdata="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whxeVvwAAANsAAAAPAAAAAAAAAAEAIAAAACIAAABkcnMvZG93bnJldi54&#10;bWxQSwECFAAUAAAACACHTuJAMy8FnjsAAAA5AAAAFQAAAAAAAAABACAAAAAOAQAAZHJzL2dyb3Vw&#10;c2hhcGV4bWwueG1sUEsFBgAAAAAGAAYAYAEAAMsDAAAAAA==&#10;">
                    <o:lock v:ext="edit" aspectratio="f"/>
                    <v:rect id="Shape 138" o:spid="_x0000_s1026" o:spt="1" style="position:absolute;left:0;top:0;height:75;width:29225;v-text-anchor:middle;" filled="f" stroked="f" coordsize="21600,21600" o:gfxdata="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0lVZB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9" o:spid="_x0000_s1026" o:spt="100" style="position:absolute;left:0;top:0;height:95;width:29241;v-text-anchor:middle;" fillcolor="#BDC1C6" filled="t" stroked="f" coordsize="2924175,9525" o:gfxdata="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Ab7b&#10;wAAAANwAAAAPAAAAAAAAAAEAIAAAACIAAABkcnMvZG93bnJldi54bWxQSwECFAAUAAAACACHTuJA&#10;My8FnjsAAAA5AAAAEAAAAAAAAAABACAAAAAPAQAAZHJzL3NoYXBleG1sLnhtbFBLBQYAAAAABgAG&#10;AFsBAAC5AwAAAAA=&#10;" path="m0,0l2924175,0,292417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Company (Company you were attached to if you are a student)</w:t>
      </w:r>
    </w:p>
    <w:p>
      <w:pPr>
        <w:spacing w:after="728" w:line="360" w:lineRule="auto"/>
        <w:ind w:left="49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924175" cy="9525"/>
                <wp:effectExtent l="0" t="0" r="0" b="0"/>
                <wp:docPr id="314" name="Group 314"/>
                <wp:cNvGraphicFramePr/>
                <a:graphic xmlns:a="http://schemas.openxmlformats.org/drawingml/2006/main">
                  <a:graphicData uri="http://schemas.microsoft.com/office/word/2010/wordprocessingGroup">
                    <wpg:wgp>
                      <wpg:cNvGrpSpPr/>
                      <wpg:grpSpPr>
                        <a:xfrm>
                          <a:off x="3883913" y="3775238"/>
                          <a:ext cx="2924175" cy="9525"/>
                          <a:chOff x="3883913" y="3775238"/>
                          <a:chExt cx="2924175" cy="9525"/>
                        </a:xfrm>
                      </wpg:grpSpPr>
                      <wpg:grpSp>
                        <wpg:cNvPr id="50" name="Group 50"/>
                        <wpg:cNvGrpSpPr/>
                        <wpg:grpSpPr>
                          <a:xfrm>
                            <a:off x="3883913" y="3775238"/>
                            <a:ext cx="2924175" cy="9525"/>
                            <a:chOff x="3883913" y="3775238"/>
                            <a:chExt cx="2924175" cy="9525"/>
                          </a:xfrm>
                        </wpg:grpSpPr>
                        <wps:wsp>
                          <wps:cNvPr id="51" name="Shape 5"/>
                          <wps:cNvSpPr/>
                          <wps:spPr>
                            <a:xfrm>
                              <a:off x="3883913" y="3775238"/>
                              <a:ext cx="292417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52" name="Group 52"/>
                          <wpg:cNvGrpSpPr/>
                          <wpg:grpSpPr>
                            <a:xfrm>
                              <a:off x="3883913" y="3775238"/>
                              <a:ext cx="2924175" cy="9525"/>
                              <a:chOff x="0" y="0"/>
                              <a:chExt cx="29241" cy="95"/>
                            </a:xfrm>
                          </wpg:grpSpPr>
                          <wps:wsp>
                            <wps:cNvPr id="134" name="Shape 134"/>
                            <wps:cNvSpPr/>
                            <wps:spPr>
                              <a:xfrm>
                                <a:off x="0" y="0"/>
                                <a:ext cx="292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35" name="Shape 135"/>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30.25pt;" coordorigin="3883913,3775238" coordsize="2924175,9525" o:gfxdata="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AZ&#10;9QUi1AAAAAMBAAAPAAAAAAAAAAEAIAAAACIAAABkcnMvZG93bnJldi54bWxQSwECFAAUAAAACACH&#10;TuJAyCqVfEUDAAC6DAAADgAAAAAAAAABACAAAAAjAQAAZHJzL2Uyb0RvYy54bWxQSwUGAAAAAAYA&#10;BgBZAQAA2gYAAAAA&#10;">
                <o:lock v:ext="edit" aspectratio="f"/>
                <v:group id="_x0000_s1026" o:spid="_x0000_s1026" o:spt="203" style="position:absolute;left:3883913;top:3775238;height:9525;width:2924175;" coordorigin="3883913,3775238" coordsize="2924175,9525" o:gfxdata="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ZGQo1boAAADbAAAADwAAAAAAAAABACAAAAAiAAAAZHJzL2Rvd25yZXYueG1sUEsB&#10;AhQAFAAAAAgAh07iQDMvBZ47AAAAOQAAABUAAAAAAAAAAQAgAAAACQEAAGRycy9ncm91cHNoYXBl&#10;eG1sLnhtbFBLBQYAAAAABgAGAGABAADGAwAAAAA=&#10;">
                  <o:lock v:ext="edit" aspectratio="f"/>
                  <v:rect id="Shape 5" o:spid="_x0000_s1026" o:spt="1" style="position:absolute;left:3883913;top:3775238;height:9525;width:2924175;v-text-anchor:middle;" filled="f" stroked="f" coordsize="21600,21600" o:gfxdata="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Fzwve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83913;top:3775238;height:9525;width:2924175;" coordsize="29241,95" o:gfxdata="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TOb0AAADbAAAADwAAAAAAAAABACAAAAAiAAAAZHJzL2Rvd25yZXYueG1s&#10;UEsBAhQAFAAAAAgAh07iQDMvBZ47AAAAOQAAABUAAAAAAAAAAQAgAAAADAEAAGRycy9ncm91cHNo&#10;YXBleG1sLnhtbFBLBQYAAAAABgAGAGABAADJAwAAAAA=&#10;">
                    <o:lock v:ext="edit" aspectratio="f"/>
                    <v:rect id="Shape 134" o:spid="_x0000_s1026" o:spt="1" style="position:absolute;left:0;top:0;height:75;width:29225;v-text-anchor:middle;" filled="f" stroked="f" coordsize="21600,21600" o:gfxdata="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2FxE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35" o:spid="_x0000_s1026" o:spt="100" style="position:absolute;left:0;top:0;height:95;width:29241;v-text-anchor:middle;" fillcolor="#BDC1C6" filled="t" stroked="f" coordsize="2924175,9525" o:gfxdata="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1MtN6/&#10;AAAA3AAAAA8AAAAAAAAAAQAgAAAAIgAAAGRycy9kb3ducmV2LnhtbFBLAQIUABQAAAAIAIdO4kAz&#10;LwWeOwAAADkAAAAQAAAAAAAAAAEAIAAAAA4BAABkcnMvc2hhcGV4bWwueG1sUEsFBgAAAAAGAAYA&#10;WwEAALgDAAAAAA==&#10;" path="m0,0l2924175,0,292417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21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Has your company ever experienced problems with waste management before?</w:t>
      </w:r>
    </w:p>
    <w:p>
      <w:pPr>
        <w:spacing w:after="284" w:line="360" w:lineRule="auto"/>
        <w:ind w:left="493" w:hanging="10"/>
        <w:jc w:val="both"/>
        <w:rPr>
          <w:rFonts w:ascii="Times New Roman" w:hAnsi="Times New Roman" w:eastAsia="Times New Roman" w:cs="Times New Roman"/>
        </w:rPr>
      </w:pPr>
      <w:r>
        <w:rPr>
          <w:rFonts w:ascii="Times New Roman" w:hAnsi="Times New Roman" w:eastAsia="Times New Roman" w:cs="Times New Roman"/>
          <w:i/>
          <w:color w:val="202124"/>
          <w:sz w:val="24"/>
          <w:szCs w:val="24"/>
          <w:rtl w:val="0"/>
        </w:rPr>
        <w:t>Mark only one oval.</w:t>
      </w:r>
    </w:p>
    <w:p>
      <w:pPr>
        <w:spacing w:after="164"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Yes</w:t>
      </w:r>
      <w:r>
        <mc:AlternateContent>
          <mc:Choice Requires="wpg">
            <w:drawing>
              <wp:anchor distT="0" distB="0" distL="114300" distR="114300" simplePos="0" relativeHeight="251660288" behindDoc="0" locked="0" layoutInCell="1" allowOverlap="1">
                <wp:simplePos x="0" y="0"/>
                <wp:positionH relativeFrom="column">
                  <wp:posOffset>355600</wp:posOffset>
                </wp:positionH>
                <wp:positionV relativeFrom="paragraph">
                  <wp:posOffset>-12065</wp:posOffset>
                </wp:positionV>
                <wp:extent cx="295275" cy="733425"/>
                <wp:effectExtent l="0" t="0" r="0" b="0"/>
                <wp:wrapSquare wrapText="bothSides"/>
                <wp:docPr id="305" name="Group 305"/>
                <wp:cNvGraphicFramePr/>
                <a:graphic xmlns:a="http://schemas.openxmlformats.org/drawingml/2006/main">
                  <a:graphicData uri="http://schemas.microsoft.com/office/word/2010/wordprocessingGroup">
                    <wpg:wgp>
                      <wpg:cNvGrpSpPr/>
                      <wpg:grpSpPr>
                        <a:xfrm>
                          <a:off x="5198363" y="3413288"/>
                          <a:ext cx="295275" cy="733425"/>
                          <a:chOff x="5198363" y="3413288"/>
                          <a:chExt cx="295275" cy="733425"/>
                        </a:xfrm>
                      </wpg:grpSpPr>
                      <wpg:grpSp>
                        <wpg:cNvPr id="53" name="Group 53"/>
                        <wpg:cNvGrpSpPr/>
                        <wpg:grpSpPr>
                          <a:xfrm>
                            <a:off x="5198363" y="3413288"/>
                            <a:ext cx="295275" cy="733425"/>
                            <a:chOff x="5198363" y="3413288"/>
                            <a:chExt cx="295275" cy="733425"/>
                          </a:xfrm>
                        </wpg:grpSpPr>
                        <wps:wsp>
                          <wps:cNvPr id="54" name="Shape 5"/>
                          <wps:cNvSpPr/>
                          <wps:spPr>
                            <a:xfrm>
                              <a:off x="5198363" y="3413288"/>
                              <a:ext cx="295275" cy="7334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55" name="Group 55"/>
                          <wpg:cNvGrpSpPr/>
                          <wpg:grpSpPr>
                            <a:xfrm>
                              <a:off x="5198363" y="3413288"/>
                              <a:ext cx="295275" cy="733425"/>
                              <a:chOff x="0" y="0"/>
                              <a:chExt cx="2952" cy="7334"/>
                            </a:xfrm>
                          </wpg:grpSpPr>
                          <wps:wsp>
                            <wps:cNvPr id="96" name="Shape 96"/>
                            <wps:cNvSpPr/>
                            <wps:spPr>
                              <a:xfrm>
                                <a:off x="0" y="0"/>
                                <a:ext cx="2950" cy="73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7" name="Shape 97"/>
                            <wps:cNvSpPr/>
                            <wps:spPr>
                              <a:xfrm>
                                <a:off x="0" y="0"/>
                                <a:ext cx="2952" cy="1619"/>
                              </a:xfrm>
                              <a:custGeom>
                                <a:avLst/>
                                <a:gdLst/>
                                <a:ahLst/>
                                <a:cxnLst/>
                                <a:rect l="l" t="t" r="r" b="b"/>
                                <a:pathLst>
                                  <a:path w="295275" h="161925" extrusionOk="0">
                                    <a:moveTo>
                                      <a:pt x="0" y="80963"/>
                                    </a:moveTo>
                                    <a:cubicBezTo>
                                      <a:pt x="0" y="75646"/>
                                      <a:pt x="519" y="70381"/>
                                      <a:pt x="1556" y="65167"/>
                                    </a:cubicBezTo>
                                    <a:cubicBezTo>
                                      <a:pt x="2593" y="59953"/>
                                      <a:pt x="4128" y="54890"/>
                                      <a:pt x="6163" y="49978"/>
                                    </a:cubicBezTo>
                                    <a:cubicBezTo>
                                      <a:pt x="8197" y="45066"/>
                                      <a:pt x="10691" y="40401"/>
                                      <a:pt x="13645" y="35981"/>
                                    </a:cubicBezTo>
                                    <a:cubicBezTo>
                                      <a:pt x="16598" y="31561"/>
                                      <a:pt x="19954" y="27471"/>
                                      <a:pt x="23713" y="23713"/>
                                    </a:cubicBezTo>
                                    <a:cubicBezTo>
                                      <a:pt x="27472" y="19954"/>
                                      <a:pt x="31562" y="16597"/>
                                      <a:pt x="35982" y="13644"/>
                                    </a:cubicBezTo>
                                    <a:cubicBezTo>
                                      <a:pt x="40402" y="10690"/>
                                      <a:pt x="45068" y="8196"/>
                                      <a:pt x="49979" y="6162"/>
                                    </a:cubicBezTo>
                                    <a:cubicBezTo>
                                      <a:pt x="54891" y="4128"/>
                                      <a:pt x="59953" y="2592"/>
                                      <a:pt x="65167" y="1556"/>
                                    </a:cubicBezTo>
                                    <a:cubicBezTo>
                                      <a:pt x="70381" y="519"/>
                                      <a:pt x="75646" y="0"/>
                                      <a:pt x="80963" y="0"/>
                                    </a:cubicBezTo>
                                    <a:lnTo>
                                      <a:pt x="214313" y="0"/>
                                    </a:lnTo>
                                    <a:cubicBezTo>
                                      <a:pt x="219629" y="0"/>
                                      <a:pt x="224893" y="519"/>
                                      <a:pt x="230107" y="1556"/>
                                    </a:cubicBezTo>
                                    <a:cubicBezTo>
                                      <a:pt x="235321" y="2593"/>
                                      <a:pt x="240384" y="4128"/>
                                      <a:pt x="245295" y="6162"/>
                                    </a:cubicBezTo>
                                    <a:cubicBezTo>
                                      <a:pt x="250207" y="8196"/>
                                      <a:pt x="254873" y="10690"/>
                                      <a:pt x="259293" y="13644"/>
                                    </a:cubicBezTo>
                                    <a:cubicBezTo>
                                      <a:pt x="263713" y="16597"/>
                                      <a:pt x="267802" y="19954"/>
                                      <a:pt x="271562" y="23713"/>
                                    </a:cubicBezTo>
                                    <a:cubicBezTo>
                                      <a:pt x="275321" y="27471"/>
                                      <a:pt x="278677" y="31561"/>
                                      <a:pt x="281630" y="35982"/>
                                    </a:cubicBezTo>
                                    <a:cubicBezTo>
                                      <a:pt x="284584" y="40401"/>
                                      <a:pt x="287078" y="45066"/>
                                      <a:pt x="289112" y="49978"/>
                                    </a:cubicBezTo>
                                    <a:cubicBezTo>
                                      <a:pt x="291146" y="54890"/>
                                      <a:pt x="292682" y="59953"/>
                                      <a:pt x="293719" y="65167"/>
                                    </a:cubicBezTo>
                                    <a:cubicBezTo>
                                      <a:pt x="294756" y="70381"/>
                                      <a:pt x="295275" y="75646"/>
                                      <a:pt x="295275" y="80963"/>
                                    </a:cubicBezTo>
                                    <a:cubicBezTo>
                                      <a:pt x="295275" y="86278"/>
                                      <a:pt x="294756" y="91542"/>
                                      <a:pt x="293719" y="96756"/>
                                    </a:cubicBezTo>
                                    <a:cubicBezTo>
                                      <a:pt x="292682" y="101970"/>
                                      <a:pt x="291146" y="107032"/>
                                      <a:pt x="289112" y="111944"/>
                                    </a:cubicBezTo>
                                    <a:cubicBezTo>
                                      <a:pt x="287078" y="116856"/>
                                      <a:pt x="284584" y="121522"/>
                                      <a:pt x="281630" y="125941"/>
                                    </a:cubicBezTo>
                                    <a:cubicBezTo>
                                      <a:pt x="278677" y="130362"/>
                                      <a:pt x="275321" y="134451"/>
                                      <a:pt x="271562" y="138212"/>
                                    </a:cubicBezTo>
                                    <a:cubicBezTo>
                                      <a:pt x="267802" y="141970"/>
                                      <a:pt x="263713" y="145327"/>
                                      <a:pt x="259293" y="148281"/>
                                    </a:cubicBezTo>
                                    <a:cubicBezTo>
                                      <a:pt x="254873" y="151233"/>
                                      <a:pt x="250207" y="153727"/>
                                      <a:pt x="245295" y="155762"/>
                                    </a:cubicBezTo>
                                    <a:cubicBezTo>
                                      <a:pt x="240384" y="157796"/>
                                      <a:pt x="235321" y="159331"/>
                                      <a:pt x="230107" y="160369"/>
                                    </a:cubicBezTo>
                                    <a:cubicBezTo>
                                      <a:pt x="224893" y="161406"/>
                                      <a:pt x="219629" y="161924"/>
                                      <a:pt x="214313" y="161925"/>
                                    </a:cubicBezTo>
                                    <a:lnTo>
                                      <a:pt x="80963" y="161925"/>
                                    </a:lnTo>
                                    <a:cubicBezTo>
                                      <a:pt x="75646" y="161924"/>
                                      <a:pt x="70381" y="161406"/>
                                      <a:pt x="65168" y="160369"/>
                                    </a:cubicBezTo>
                                    <a:cubicBezTo>
                                      <a:pt x="59954" y="159331"/>
                                      <a:pt x="54891" y="157795"/>
                                      <a:pt x="49979" y="155761"/>
                                    </a:cubicBezTo>
                                    <a:cubicBezTo>
                                      <a:pt x="45068" y="153727"/>
                                      <a:pt x="40402" y="151233"/>
                                      <a:pt x="35982" y="148279"/>
                                    </a:cubicBezTo>
                                    <a:cubicBezTo>
                                      <a:pt x="31562" y="145326"/>
                                      <a:pt x="27472" y="141970"/>
                                      <a:pt x="23713" y="138212"/>
                                    </a:cubicBezTo>
                                    <a:cubicBezTo>
                                      <a:pt x="19954" y="134451"/>
                                      <a:pt x="16598" y="130362"/>
                                      <a:pt x="13645" y="125942"/>
                                    </a:cubicBezTo>
                                    <a:cubicBezTo>
                                      <a:pt x="10691" y="121522"/>
                                      <a:pt x="8197" y="116856"/>
                                      <a:pt x="6163" y="111944"/>
                                    </a:cubicBezTo>
                                    <a:cubicBezTo>
                                      <a:pt x="4128" y="107032"/>
                                      <a:pt x="2593" y="101970"/>
                                      <a:pt x="1556" y="96757"/>
                                    </a:cubicBezTo>
                                    <a:cubicBezTo>
                                      <a:pt x="519" y="91542"/>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8" name="Shape 98"/>
                            <wps:cNvSpPr/>
                            <wps:spPr>
                              <a:xfrm>
                                <a:off x="0" y="2857"/>
                                <a:ext cx="2952" cy="1619"/>
                              </a:xfrm>
                              <a:custGeom>
                                <a:avLst/>
                                <a:gdLst/>
                                <a:ahLst/>
                                <a:cxnLst/>
                                <a:rect l="l" t="t" r="r" b="b"/>
                                <a:pathLst>
                                  <a:path w="295275" h="161925" extrusionOk="0">
                                    <a:moveTo>
                                      <a:pt x="0" y="80963"/>
                                    </a:moveTo>
                                    <a:cubicBezTo>
                                      <a:pt x="0" y="75647"/>
                                      <a:pt x="519" y="70381"/>
                                      <a:pt x="1556" y="65167"/>
                                    </a:cubicBezTo>
                                    <a:cubicBezTo>
                                      <a:pt x="2593" y="59953"/>
                                      <a:pt x="4128" y="54890"/>
                                      <a:pt x="6163" y="49978"/>
                                    </a:cubicBezTo>
                                    <a:cubicBezTo>
                                      <a:pt x="8197" y="45067"/>
                                      <a:pt x="10691" y="40401"/>
                                      <a:pt x="13645" y="35981"/>
                                    </a:cubicBezTo>
                                    <a:cubicBezTo>
                                      <a:pt x="16598" y="31561"/>
                                      <a:pt x="19954" y="27471"/>
                                      <a:pt x="23713" y="23713"/>
                                    </a:cubicBezTo>
                                    <a:cubicBezTo>
                                      <a:pt x="27472" y="19954"/>
                                      <a:pt x="31562" y="16597"/>
                                      <a:pt x="35982" y="13644"/>
                                    </a:cubicBezTo>
                                    <a:cubicBezTo>
                                      <a:pt x="40402" y="10691"/>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0"/>
                                      <a:pt x="259293" y="13644"/>
                                    </a:cubicBezTo>
                                    <a:cubicBezTo>
                                      <a:pt x="263713" y="16597"/>
                                      <a:pt x="267802" y="19954"/>
                                      <a:pt x="271562" y="23713"/>
                                    </a:cubicBezTo>
                                    <a:cubicBezTo>
                                      <a:pt x="275321" y="27471"/>
                                      <a:pt x="278677" y="31561"/>
                                      <a:pt x="281630" y="35981"/>
                                    </a:cubicBezTo>
                                    <a:cubicBezTo>
                                      <a:pt x="284584" y="40401"/>
                                      <a:pt x="287078" y="45067"/>
                                      <a:pt x="289112" y="49979"/>
                                    </a:cubicBezTo>
                                    <a:cubicBezTo>
                                      <a:pt x="291146" y="54890"/>
                                      <a:pt x="292682" y="59953"/>
                                      <a:pt x="293719" y="65167"/>
                                    </a:cubicBezTo>
                                    <a:cubicBezTo>
                                      <a:pt x="294756" y="70381"/>
                                      <a:pt x="295275" y="75647"/>
                                      <a:pt x="295275" y="80963"/>
                                    </a:cubicBezTo>
                                    <a:cubicBezTo>
                                      <a:pt x="295275" y="86278"/>
                                      <a:pt x="294756" y="91542"/>
                                      <a:pt x="293719" y="96757"/>
                                    </a:cubicBezTo>
                                    <a:cubicBezTo>
                                      <a:pt x="292682" y="101971"/>
                                      <a:pt x="291146" y="107035"/>
                                      <a:pt x="289112" y="111946"/>
                                    </a:cubicBezTo>
                                    <a:cubicBezTo>
                                      <a:pt x="287078" y="116857"/>
                                      <a:pt x="284584" y="121523"/>
                                      <a:pt x="281630" y="125943"/>
                                    </a:cubicBezTo>
                                    <a:cubicBezTo>
                                      <a:pt x="278677" y="130363"/>
                                      <a:pt x="275321" y="134452"/>
                                      <a:pt x="271562" y="138212"/>
                                    </a:cubicBezTo>
                                    <a:cubicBezTo>
                                      <a:pt x="267802" y="141970"/>
                                      <a:pt x="263713" y="145327"/>
                                      <a:pt x="259293" y="148281"/>
                                    </a:cubicBezTo>
                                    <a:cubicBezTo>
                                      <a:pt x="254873" y="151233"/>
                                      <a:pt x="250207" y="153727"/>
                                      <a:pt x="245295" y="155762"/>
                                    </a:cubicBezTo>
                                    <a:cubicBezTo>
                                      <a:pt x="240384" y="157797"/>
                                      <a:pt x="235321" y="159332"/>
                                      <a:pt x="230107" y="160369"/>
                                    </a:cubicBezTo>
                                    <a:cubicBezTo>
                                      <a:pt x="224893" y="161406"/>
                                      <a:pt x="219629" y="161924"/>
                                      <a:pt x="214313" y="161925"/>
                                    </a:cubicBezTo>
                                    <a:lnTo>
                                      <a:pt x="80963" y="161925"/>
                                    </a:lnTo>
                                    <a:cubicBezTo>
                                      <a:pt x="75646" y="161924"/>
                                      <a:pt x="70381" y="161406"/>
                                      <a:pt x="65168" y="160369"/>
                                    </a:cubicBezTo>
                                    <a:cubicBezTo>
                                      <a:pt x="59954" y="159332"/>
                                      <a:pt x="54891" y="157797"/>
                                      <a:pt x="49979" y="155762"/>
                                    </a:cubicBezTo>
                                    <a:cubicBezTo>
                                      <a:pt x="45068" y="153727"/>
                                      <a:pt x="40402" y="151233"/>
                                      <a:pt x="35982" y="148279"/>
                                    </a:cubicBezTo>
                                    <a:cubicBezTo>
                                      <a:pt x="31562" y="145327"/>
                                      <a:pt x="27472" y="141970"/>
                                      <a:pt x="23713" y="138212"/>
                                    </a:cubicBezTo>
                                    <a:cubicBezTo>
                                      <a:pt x="19954" y="134452"/>
                                      <a:pt x="16598" y="130363"/>
                                      <a:pt x="13645" y="125943"/>
                                    </a:cubicBezTo>
                                    <a:cubicBezTo>
                                      <a:pt x="10691" y="121523"/>
                                      <a:pt x="8197" y="116857"/>
                                      <a:pt x="6163" y="111946"/>
                                    </a:cubicBezTo>
                                    <a:cubicBezTo>
                                      <a:pt x="4128" y="107035"/>
                                      <a:pt x="2593" y="101971"/>
                                      <a:pt x="1556" y="96757"/>
                                    </a:cubicBezTo>
                                    <a:cubicBezTo>
                                      <a:pt x="519" y="91542"/>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99" name="Shape 99"/>
                            <wps:cNvSpPr/>
                            <wps:spPr>
                              <a:xfrm>
                                <a:off x="0" y="5715"/>
                                <a:ext cx="2952" cy="1619"/>
                              </a:xfrm>
                              <a:custGeom>
                                <a:avLst/>
                                <a:gdLst/>
                                <a:ahLst/>
                                <a:cxnLst/>
                                <a:rect l="l" t="t" r="r" b="b"/>
                                <a:pathLst>
                                  <a:path w="295275" h="161925" extrusionOk="0">
                                    <a:moveTo>
                                      <a:pt x="0" y="80963"/>
                                    </a:moveTo>
                                    <a:cubicBezTo>
                                      <a:pt x="0" y="75646"/>
                                      <a:pt x="519" y="70381"/>
                                      <a:pt x="1556" y="65167"/>
                                    </a:cubicBezTo>
                                    <a:cubicBezTo>
                                      <a:pt x="2593" y="59952"/>
                                      <a:pt x="4128" y="54890"/>
                                      <a:pt x="6163" y="49978"/>
                                    </a:cubicBezTo>
                                    <a:cubicBezTo>
                                      <a:pt x="8197" y="45067"/>
                                      <a:pt x="10691" y="40401"/>
                                      <a:pt x="13645" y="35981"/>
                                    </a:cubicBezTo>
                                    <a:cubicBezTo>
                                      <a:pt x="16598" y="31562"/>
                                      <a:pt x="19954" y="27472"/>
                                      <a:pt x="23713" y="23713"/>
                                    </a:cubicBezTo>
                                    <a:cubicBezTo>
                                      <a:pt x="27472" y="19954"/>
                                      <a:pt x="31562" y="16598"/>
                                      <a:pt x="35982" y="13644"/>
                                    </a:cubicBezTo>
                                    <a:cubicBezTo>
                                      <a:pt x="40402" y="10691"/>
                                      <a:pt x="45068" y="8196"/>
                                      <a:pt x="49979" y="6162"/>
                                    </a:cubicBezTo>
                                    <a:cubicBezTo>
                                      <a:pt x="54891" y="4128"/>
                                      <a:pt x="59953" y="2592"/>
                                      <a:pt x="65167" y="1555"/>
                                    </a:cubicBezTo>
                                    <a:cubicBezTo>
                                      <a:pt x="70381" y="519"/>
                                      <a:pt x="75646" y="0"/>
                                      <a:pt x="80963" y="0"/>
                                    </a:cubicBezTo>
                                    <a:lnTo>
                                      <a:pt x="214313" y="0"/>
                                    </a:lnTo>
                                    <a:cubicBezTo>
                                      <a:pt x="219629" y="0"/>
                                      <a:pt x="224893" y="519"/>
                                      <a:pt x="230107" y="1555"/>
                                    </a:cubicBezTo>
                                    <a:cubicBezTo>
                                      <a:pt x="235321" y="2592"/>
                                      <a:pt x="240384" y="4128"/>
                                      <a:pt x="245295" y="6162"/>
                                    </a:cubicBezTo>
                                    <a:cubicBezTo>
                                      <a:pt x="250207" y="8196"/>
                                      <a:pt x="254873" y="10691"/>
                                      <a:pt x="259293" y="13644"/>
                                    </a:cubicBezTo>
                                    <a:cubicBezTo>
                                      <a:pt x="263713" y="16598"/>
                                      <a:pt x="267802" y="19954"/>
                                      <a:pt x="271562" y="23713"/>
                                    </a:cubicBezTo>
                                    <a:cubicBezTo>
                                      <a:pt x="275321" y="27472"/>
                                      <a:pt x="278677" y="31562"/>
                                      <a:pt x="281630" y="35982"/>
                                    </a:cubicBezTo>
                                    <a:cubicBezTo>
                                      <a:pt x="284584" y="40401"/>
                                      <a:pt x="287078" y="45067"/>
                                      <a:pt x="289112" y="49978"/>
                                    </a:cubicBezTo>
                                    <a:cubicBezTo>
                                      <a:pt x="291146" y="54890"/>
                                      <a:pt x="292682" y="59952"/>
                                      <a:pt x="293719" y="65167"/>
                                    </a:cubicBezTo>
                                    <a:cubicBezTo>
                                      <a:pt x="294756" y="70381"/>
                                      <a:pt x="295275" y="75646"/>
                                      <a:pt x="295275" y="80963"/>
                                    </a:cubicBezTo>
                                    <a:cubicBezTo>
                                      <a:pt x="295275" y="86278"/>
                                      <a:pt x="294756" y="91542"/>
                                      <a:pt x="293719" y="96756"/>
                                    </a:cubicBezTo>
                                    <a:cubicBezTo>
                                      <a:pt x="292682" y="101971"/>
                                      <a:pt x="291146" y="107033"/>
                                      <a:pt x="289112" y="111944"/>
                                    </a:cubicBezTo>
                                    <a:cubicBezTo>
                                      <a:pt x="287078" y="116856"/>
                                      <a:pt x="284584" y="121522"/>
                                      <a:pt x="281630" y="125942"/>
                                    </a:cubicBezTo>
                                    <a:cubicBezTo>
                                      <a:pt x="278677" y="130362"/>
                                      <a:pt x="275321" y="134451"/>
                                      <a:pt x="271562" y="138211"/>
                                    </a:cubicBezTo>
                                    <a:cubicBezTo>
                                      <a:pt x="267802" y="141970"/>
                                      <a:pt x="263713" y="145325"/>
                                      <a:pt x="259293" y="148279"/>
                                    </a:cubicBezTo>
                                    <a:cubicBezTo>
                                      <a:pt x="254873" y="151232"/>
                                      <a:pt x="250207" y="153726"/>
                                      <a:pt x="245295" y="155761"/>
                                    </a:cubicBezTo>
                                    <a:cubicBezTo>
                                      <a:pt x="240384" y="157795"/>
                                      <a:pt x="235321" y="159331"/>
                                      <a:pt x="230107" y="160369"/>
                                    </a:cubicBezTo>
                                    <a:cubicBezTo>
                                      <a:pt x="224893" y="161406"/>
                                      <a:pt x="219629" y="161924"/>
                                      <a:pt x="214313" y="161925"/>
                                    </a:cubicBezTo>
                                    <a:lnTo>
                                      <a:pt x="80963" y="161925"/>
                                    </a:lnTo>
                                    <a:cubicBezTo>
                                      <a:pt x="75646" y="161924"/>
                                      <a:pt x="70381" y="161406"/>
                                      <a:pt x="65168" y="160369"/>
                                    </a:cubicBezTo>
                                    <a:cubicBezTo>
                                      <a:pt x="59954" y="159331"/>
                                      <a:pt x="54891" y="157795"/>
                                      <a:pt x="49979" y="155761"/>
                                    </a:cubicBezTo>
                                    <a:cubicBezTo>
                                      <a:pt x="45068" y="153726"/>
                                      <a:pt x="40402" y="151232"/>
                                      <a:pt x="35982" y="148279"/>
                                    </a:cubicBezTo>
                                    <a:cubicBezTo>
                                      <a:pt x="31562" y="145325"/>
                                      <a:pt x="27472" y="141970"/>
                                      <a:pt x="23713" y="138211"/>
                                    </a:cubicBezTo>
                                    <a:cubicBezTo>
                                      <a:pt x="19954" y="134451"/>
                                      <a:pt x="16598" y="130362"/>
                                      <a:pt x="13645" y="125942"/>
                                    </a:cubicBezTo>
                                    <a:cubicBezTo>
                                      <a:pt x="10691" y="121522"/>
                                      <a:pt x="8197" y="116856"/>
                                      <a:pt x="6163" y="111944"/>
                                    </a:cubicBezTo>
                                    <a:cubicBezTo>
                                      <a:pt x="4128" y="107033"/>
                                      <a:pt x="2593" y="101971"/>
                                      <a:pt x="1556" y="96758"/>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28pt;margin-top:-0.95pt;height:57.75pt;width:23.25pt;mso-wrap-distance-bottom:0pt;mso-wrap-distance-left:9pt;mso-wrap-distance-right:9pt;mso-wrap-distance-top:0pt;z-index:251660288;mso-width-relative:page;mso-height-relative:page;" coordorigin="5198363,3413288" coordsize="295275,733425" o:gfxdata="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">
                <o:lock v:ext="edit" aspectratio="f"/>
                <v:group id="_x0000_s1026" o:spid="_x0000_s1026" o:spt="203" style="position:absolute;left:5198363;top:3413288;height:733425;width:295275;" coordorigin="5198363,3413288" coordsize="295275,733425" o:gfxdata="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La2or0AAADbAAAADwAAAAAAAAABACAAAAAiAAAAZHJzL2Rvd25yZXYueG1s&#10;UEsBAhQAFAAAAAgAh07iQDMvBZ47AAAAOQAAABUAAAAAAAAAAQAgAAAADAEAAGRycy9ncm91cHNo&#10;YXBleG1sLnhtbFBLBQYAAAAABgAGAGABAADJAwAAAAA=&#10;">
                  <o:lock v:ext="edit" aspectratio="f"/>
                  <v:rect id="Shape 5" o:spid="_x0000_s1026" o:spt="1" style="position:absolute;left:5198363;top:3413288;height:733425;width:295275;v-text-anchor:middle;" filled="f" stroked="f" coordsize="21600,21600" o:gfxdata="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EYW+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5198363;top:3413288;height:733425;width:295275;" coordsize="2952,7334" o:gfxdata="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dBOLTb0AAADbAAAADwAAAAAAAAABACAAAAAiAAAAZHJzL2Rvd25yZXYueG1s&#10;UEsBAhQAFAAAAAgAh07iQDMvBZ47AAAAOQAAABUAAAAAAAAAAQAgAAAADAEAAGRycy9ncm91cHNo&#10;YXBleG1sLnhtbFBLBQYAAAAABgAGAGABAADJAwAAAAA=&#10;">
                    <o:lock v:ext="edit" aspectratio="f"/>
                    <v:rect id="Shape 96" o:spid="_x0000_s1026" o:spt="1" style="position:absolute;left:0;top:0;height:7325;width:2950;v-text-anchor:middle;" filled="f" stroked="f" coordsize="21600,21600" o:gfxdata="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I+AZ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97" o:spid="_x0000_s1026" o:spt="100" style="position:absolute;left:0;top:0;height:1619;width:2952;v-text-anchor:middle;" filled="f" stroked="t" coordsize="295275,161925" o:gfxdata="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hXh+8AAAA&#10;2wAAAA8AAAAAAAAAAQAgAAAAIgAAAGRycy9kb3ducmV2LnhtbFBLAQIUABQAAAAIAIdO4kAzLwWe&#10;OwAAADkAAAAQAAAAAAAAAAEAIAAAAAsBAABkcnMvc2hhcGV4bWwueG1sUEsFBgAAAAAGAAYAWwEA&#10;ALUDAAAAAA==&#10;" path="m0,80963c0,75646,519,70381,1556,65167c2593,59953,4128,54890,6163,49978c8197,45066,10691,40401,13645,35981c16598,31561,19954,27471,23713,23713c27472,19954,31562,16597,35982,13644c40402,10690,45068,8196,49979,6162c54891,4128,59953,2592,65167,1556c70381,519,75646,0,80963,0l214313,0c219629,0,224893,519,230107,1556c235321,2593,240384,4128,245295,6162c250207,8196,254873,10690,259293,13644c263713,16597,267802,19954,271562,23713c275321,27471,278677,31561,281630,35982c284584,40401,287078,45066,289112,49978c291146,54890,292682,59953,293719,65167c294756,70381,295275,75646,295275,80963c295275,86278,294756,91542,293719,96756c292682,101970,291146,107032,289112,111944c287078,116856,284584,121522,281630,125941c278677,130362,275321,134451,271562,138212c267802,141970,263713,145327,259293,148281c254873,151233,250207,153727,245295,155762c240384,157796,235321,159331,230107,160369c224893,161406,219629,161924,214313,161925l80963,161925c75646,161924,70381,161406,65168,160369c59954,159331,54891,157795,49979,155761c45068,153727,40402,151233,35982,148279c31562,145326,27472,141970,23713,138212c19954,134451,16598,130362,13645,125942c10691,121522,8197,116856,6163,111944c4128,107032,2593,101970,1556,96757c519,91542,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98" o:spid="_x0000_s1026" o:spt="100" style="position:absolute;left:0;top:2857;height:1619;width:2952;v-text-anchor:middle;" filled="f" stroked="t" coordsize="295275,161925" o:gfxdata="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Z+ym25AAAA2wAA&#10;AA8AAAAAAAAAAQAgAAAAIgAAAGRycy9kb3ducmV2LnhtbFBLAQIUABQAAAAIAIdO4kAzLwWeOwAA&#10;ADkAAAAQAAAAAAAAAAEAIAAAAAgBAABkcnMvc2hhcGV4bWwueG1sUEsFBgAAAAAGAAYAWwEAALID&#10;AAAAAA==&#10;" path="m0,80963c0,75647,519,70381,1556,65167c2593,59953,4128,54890,6163,49978c8197,45067,10691,40401,13645,35981c16598,31561,19954,27471,23713,23713c27472,19954,31562,16597,35982,13644c40402,10691,45068,8196,49979,6162c54891,4128,59953,2592,65167,1555c70381,519,75646,0,80963,0l214313,0c219629,0,224893,519,230107,1555c235321,2592,240384,4128,245295,6162c250207,8196,254873,10690,259293,13644c263713,16597,267802,19954,271562,23713c275321,27471,278677,31561,281630,35981c284584,40401,287078,45067,289112,49979c291146,54890,292682,59953,293719,65167c294756,70381,295275,75647,295275,80963c295275,86278,294756,91542,293719,96757c292682,101971,291146,107035,289112,111946c287078,116857,284584,121523,281630,125943c278677,130363,275321,134452,271562,138212c267802,141970,263713,145327,259293,148281c254873,151233,250207,153727,245295,155762c240384,157797,235321,159332,230107,160369c224893,161406,219629,161924,214313,161925l80963,161925c75646,161924,70381,161406,65168,160369c59954,159332,54891,157797,49979,155762c45068,153727,40402,151233,35982,148279c31562,145327,27472,141970,23713,138212c19954,134452,16598,130363,13645,125943c10691,121523,8197,116857,6163,111946c4128,107035,2593,101971,1556,96757c519,91542,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99" o:spid="_x0000_s1026" o:spt="100" style="position:absolute;left:0;top:5715;height:1619;width:2952;v-text-anchor:middle;" filled="f" stroked="t" coordsize="295275,161925" o:gfxdata="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TJv9rsAAADb&#10;AAAADwAAAAAAAAABACAAAAAiAAAAZHJzL2Rvd25yZXYueG1sUEsBAhQAFAAAAAgAh07iQDMvBZ47&#10;AAAAOQAAABAAAAAAAAAAAQAgAAAACgEAAGRycy9zaGFwZXhtbC54bWxQSwUGAAAAAAYABgBbAQAA&#10;tAMAAAAA&#10;" path="m0,80963c0,75646,519,70381,1556,65167c2593,59952,4128,54890,6163,49978c8197,45067,10691,40401,13645,35981c16598,31562,19954,27472,23713,23713c27472,19954,31562,16598,35982,13644c40402,10691,45068,8196,49979,6162c54891,4128,59953,2592,65167,1555c70381,519,75646,0,80963,0l214313,0c219629,0,224893,519,230107,1555c235321,2592,240384,4128,245295,6162c250207,8196,254873,10691,259293,13644c263713,16598,267802,19954,271562,23713c275321,27472,278677,31562,281630,35982c284584,40401,287078,45067,289112,49978c291146,54890,292682,59952,293719,65167c294756,70381,295275,75646,295275,80963c295275,86278,294756,91542,293719,96756c292682,101971,291146,107033,289112,111944c287078,116856,284584,121522,281630,125942c278677,130362,275321,134451,271562,138211c267802,141970,263713,145325,259293,148279c254873,151232,250207,153726,245295,155761c240384,157795,235321,159331,230107,160369c224893,161406,219629,161924,214313,161925l80963,161925c75646,161924,70381,161406,65168,160369c59954,159331,54891,157795,49979,155761c45068,153726,40402,151232,35982,148279c31562,145325,27472,141970,23713,138211c19954,134451,16598,130362,13645,125942c10691,121522,8197,116856,6163,111944c4128,107033,2593,101971,1556,96758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group>
                </v:group>
                <w10:wrap type="square"/>
              </v:group>
            </w:pict>
          </mc:Fallback>
        </mc:AlternateContent>
      </w:r>
    </w:p>
    <w:p>
      <w:pPr>
        <w:spacing w:after="164"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No</w:t>
      </w:r>
    </w:p>
    <w:p>
      <w:pPr>
        <w:spacing w:after="3"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Maybe</w: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How does your company manage its waste? Briefly describe.</w: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16" name="Group 316"/>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56" name="Group 56"/>
                        <wpg:cNvGrpSpPr/>
                        <wpg:grpSpPr>
                          <a:xfrm>
                            <a:off x="2426588" y="3775238"/>
                            <a:ext cx="5838825" cy="9525"/>
                            <a:chOff x="2426588" y="3775238"/>
                            <a:chExt cx="5838825" cy="9525"/>
                          </a:xfrm>
                        </wpg:grpSpPr>
                        <wps:wsp>
                          <wps:cNvPr id="57"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58" name="Group 58"/>
                          <wpg:cNvGrpSpPr/>
                          <wpg:grpSpPr>
                            <a:xfrm>
                              <a:off x="2426588" y="3775238"/>
                              <a:ext cx="5838825" cy="9525"/>
                              <a:chOff x="0" y="0"/>
                              <a:chExt cx="58388" cy="95"/>
                            </a:xfrm>
                          </wpg:grpSpPr>
                          <wps:wsp>
                            <wps:cNvPr id="142" name="Shape 142"/>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3" name="Shape 14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Na1txDU&#10;AAAAAwEAAA8AAAAAAAAAAQAgAAAAIgAAAGRycy9kb3ducmV2LnhtbFBLAQIUABQAAAAIAIdO4kCr&#10;CQDbQQMAALoMAAAOAAAAAAAAAAEAIAAAACMBAABkcnMvZTJvRG9jLnhtbFBLBQYAAAAABgAGAFkB&#10;AADWBgAAAAA=&#10;">
                <o:lock v:ext="edit" aspectratio="f"/>
                <v:group id="_x0000_s1026" o:spid="_x0000_s1026" o:spt="203" style="position:absolute;left:2426588;top:3775238;height:9525;width:5838825;" coordorigin="2426588,3775238" coordsize="5838825,9525" o:gfxdata="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MEVOr0AAADbAAAADwAAAAAAAAABACAAAAAiAAAAZHJzL2Rvd25yZXYueG1s&#10;UEsBAhQAFAAAAAgAh07iQDMvBZ47AAAAOQAAABUAAAAAAAAAAQAgAAAADAEAAGRycy9ncm91cHNo&#10;YXBleG1sLnhtbFBLBQYAAAAABgAGAGABAADJAwAAAAA=&#10;">
                  <o:lock v:ext="edit" aspectratio="f"/>
                  <v:rect id="Shape 5" o:spid="_x0000_s1026" o:spt="1" style="position:absolute;left:2426588;top:3775238;height:9525;width:5838825;v-text-anchor:middle;" filled="f" stroked="f" coordsize="21600,21600" o:gfxdata="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HW/xi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mhIk07oAAADb&#10;AAAADwAAAGRycy9kb3ducmV2LnhtbEVPTYvCMBC9L/gfwgje1rSKy1JNRUTFgwirC+JtaMa2tJmU&#10;Jrb6781B8Ph434vlw9Sio9aVlhXE4wgEcWZ1ybmC//P2+xeE88gaa8uk4EkOlunga4GJtj3/UXfy&#10;uQgh7BJUUHjfJFK6rCCDbmwb4sDdbGvQB9jmUrfYh3BTy0kU/UiDJYeGAhtaF5RVp7tRsOuxX03j&#10;TXeobuvn9Tw7Xg4xKTUaxtEchKeH/4jf7r1WMAt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mhIk07oAAADbAAAADwAAAAAAAAABACAAAAAiAAAAZHJzL2Rvd25yZXYueG1sUEsB&#10;AhQAFAAAAAgAh07iQDMvBZ47AAAAOQAAABUAAAAAAAAAAQAgAAAACQEAAGRycy9ncm91cHNoYXBl&#10;eG1sLnhtbFBLBQYAAAAABgAGAGABAADGAwAAAAA=&#10;">
                    <o:lock v:ext="edit" aspectratio="f"/>
                    <v:rect id="Shape 142" o:spid="_x0000_s1026" o:spt="1" style="position:absolute;left:0;top:0;height:75;width:58375;v-text-anchor:middle;" filled="f" stroked="f" coordsize="21600,21600" o:gfxdata="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XsS1r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43" o:spid="_x0000_s1026" o:spt="100" style="position:absolute;left:0;top:0;height:95;width:58388;v-text-anchor:middle;" fillcolor="#BDC1C6" filled="t" stroked="f" coordsize="5838824,9525" o:gfxdata="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rFop74A&#10;AADcAAAADwAAAAAAAAABACAAAAAiAAAAZHJzL2Rvd25yZXYueG1sUEsBAhQAFAAAAAgAh07iQDMv&#10;BZ47AAAAOQAAABAAAAAAAAAAAQAgAAAADQEAAGRycy9zaGFwZXhtbC54bWxQSwUGAAAAAAYABgBb&#10;AQAAtwM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5" name="Group 325"/>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59" name="Group 59"/>
                        <wpg:cNvGrpSpPr/>
                        <wpg:grpSpPr>
                          <a:xfrm>
                            <a:off x="2426588" y="3775238"/>
                            <a:ext cx="5838825" cy="9525"/>
                            <a:chOff x="2426588" y="3775238"/>
                            <a:chExt cx="5838825" cy="9525"/>
                          </a:xfrm>
                        </wpg:grpSpPr>
                        <wps:wsp>
                          <wps:cNvPr id="60"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1" name="Group 61"/>
                          <wpg:cNvGrpSpPr/>
                          <wpg:grpSpPr>
                            <a:xfrm>
                              <a:off x="2426588" y="3775238"/>
                              <a:ext cx="5838825" cy="9525"/>
                              <a:chOff x="0" y="0"/>
                              <a:chExt cx="58388" cy="95"/>
                            </a:xfrm>
                          </wpg:grpSpPr>
                          <wps:wsp>
                            <wps:cNvPr id="178" name="Shape 178"/>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9" name="Shape 179"/>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WtbcQ&#10;1AAAAAMBAAAPAAAAAAAAAAEAIAAAACIAAABkcnMvZG93bnJldi54bWxQSwECFAAUAAAACACHTuJA&#10;1i29ZUIDAAC6DAAADgAAAAAAAAABACAAAAAjAQAAZHJzL2Uyb0RvYy54bWxQSwUGAAAAAAYABgBZ&#10;AQAA1wYAAAAA&#10;">
                <o:lock v:ext="edit" aspectratio="f"/>
                <v:group id="_x0000_s1026" o:spid="_x0000_s1026" o:spt="203" style="position:absolute;left:2426588;top:3775238;height:9525;width:5838825;" coordorigin="2426588,3775238" coordsize="5838825,9525"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rect id="Shape 5" o:spid="_x0000_s1026" o:spt="1" style="position:absolute;left:2426588;top:3775238;height:9525;width:5838825;v-text-anchor:middle;" filled="f" stroked="f" coordsize="21600,21600" o:gfxdata="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FOt0b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rect id="Shape 178" o:spid="_x0000_s1026" o:spt="1" style="position:absolute;left:0;top:0;height:75;width:58375;v-text-anchor:middle;" filled="f" stroked="f" coordsize="21600,21600" o:gfxdata="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B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9" o:spid="_x0000_s1026" o:spt="100" style="position:absolute;left:0;top:0;height:95;width:58388;v-text-anchor:middle;" fillcolor="#BDC1C6" filled="t" stroked="f" coordsize="5838824,9525" o:gfxdata="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TWV8L4A&#10;AADcAAAADwAAAAAAAAABACAAAAAiAAAAZHJzL2Rvd25yZXYueG1sUEsBAhQAFAAAAAgAh07iQDMv&#10;BZ47AAAAOQAAABAAAAAAAAAAAQAgAAAADQEAAGRycy9zaGFwZXhtbC54bWxQSwUGAAAAAAYABgBb&#10;AQAAtwM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3" name="Group 323"/>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62" name="Group 62"/>
                        <wpg:cNvGrpSpPr/>
                        <wpg:grpSpPr>
                          <a:xfrm>
                            <a:off x="2426588" y="3775238"/>
                            <a:ext cx="5838825" cy="9525"/>
                            <a:chOff x="2426588" y="3775238"/>
                            <a:chExt cx="5838825" cy="9525"/>
                          </a:xfrm>
                        </wpg:grpSpPr>
                        <wps:wsp>
                          <wps:cNvPr id="63"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4" name="Group 64"/>
                          <wpg:cNvGrpSpPr/>
                          <wpg:grpSpPr>
                            <a:xfrm>
                              <a:off x="2426588" y="3775238"/>
                              <a:ext cx="5838825" cy="9525"/>
                              <a:chOff x="0" y="0"/>
                              <a:chExt cx="58388" cy="95"/>
                            </a:xfrm>
                          </wpg:grpSpPr>
                          <wps:wsp>
                            <wps:cNvPr id="170" name="Shape 170"/>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1" name="Shape 171"/>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DWtbcQ1AAA&#10;AAMBAAAPAAAAAAAAAAEAIAAAACIAAABkcnMvZG93bnJldi54bWxQSwECFAAUAAAACACHTuJA8AwW&#10;xj8DAAC6DAAADgAAAAAAAAABACAAAAAjAQAAZHJzL2Uyb0RvYy54bWxQSwUGAAAAAAYABgBZAQAA&#10;1AYAAAAA&#10;">
                <o:lock v:ext="edit" aspectratio="f"/>
                <v:group id="_x0000_s1026" o:spid="_x0000_s1026" o:spt="203" style="position:absolute;left:2426588;top:3775238;height:9525;width:5838825;" coordorigin="2426588,3775238" coordsize="5838825,9525"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rect id="Shape 5" o:spid="_x0000_s1026" o:spt="1" style="position:absolute;left:2426588;top:3775238;height:9525;width:5838825;v-text-anchor:middle;" filled="f" stroked="f" coordsize="21600,21600" o:gfxdata="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CBM6a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rect id="Shape 170" o:spid="_x0000_s1026" o:spt="1" style="position:absolute;left:0;top:0;height:75;width:58375;v-text-anchor:middle;" filled="f" stroked="f" coordsize="21600,21600" o:gfxdata="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ieOH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1" o:spid="_x0000_s1026" o:spt="100" style="position:absolute;left:0;top:0;height:95;width:58388;v-text-anchor:middle;" fillcolor="#BDC1C6" filled="t" stroked="f" coordsize="5838824,9525" o:gfxdata="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Q5n2vQAA&#10;ANwAAAAPAAAAAAAAAAEAIAAAACIAAABkcnMvZG93bnJldi54bWxQSwECFAAUAAAACACHTuJAMy8F&#10;njsAAAA5AAAAEAAAAAAAAAABACAAAAAMAQAAZHJzL3NoYXBleG1sLnhtbFBLBQYAAAAABgAGAFsB&#10;AAC2Aw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4" name="Group 324"/>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65" name="Group 65"/>
                        <wpg:cNvGrpSpPr/>
                        <wpg:grpSpPr>
                          <a:xfrm>
                            <a:off x="2426588" y="3775238"/>
                            <a:ext cx="5838825" cy="9525"/>
                            <a:chOff x="2426588" y="3775238"/>
                            <a:chExt cx="5838825" cy="9525"/>
                          </a:xfrm>
                        </wpg:grpSpPr>
                        <wps:wsp>
                          <wps:cNvPr id="66"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67" name="Group 67"/>
                          <wpg:cNvGrpSpPr/>
                          <wpg:grpSpPr>
                            <a:xfrm>
                              <a:off x="2426588" y="3775238"/>
                              <a:ext cx="5838825" cy="9525"/>
                              <a:chOff x="0" y="0"/>
                              <a:chExt cx="58388" cy="95"/>
                            </a:xfrm>
                          </wpg:grpSpPr>
                          <wps:wsp>
                            <wps:cNvPr id="174" name="Shape 174"/>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5" name="Shape 175"/>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DW&#10;tbcQ1AAAAAMBAAAPAAAAAAAAAAEAIAAAACIAAABkcnMvZG93bnJldi54bWxQSwECFAAUAAAACACH&#10;TuJANUhvkkUDAAC6DAAADgAAAAAAAAABACAAAAAjAQAAZHJzL2Uyb0RvYy54bWxQSwUGAAAAAAYA&#10;BgBZAQAA2gYAAAAA&#10;">
                <o:lock v:ext="edit" aspectratio="f"/>
                <v:group id="_x0000_s1026" o:spid="_x0000_s1026" o:spt="203" style="position:absolute;left:2426588;top:3775238;height:9525;width:5838825;" coordorigin="2426588,3775238" coordsize="5838825,9525" o:gfxdata="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un9B8L0AAADbAAAADwAAAAAAAAABACAAAAAiAAAAZHJzL2Rvd25yZXYueG1s&#10;UEsBAhQAFAAAAAgAh07iQDMvBZ47AAAAOQAAABUAAAAAAAAAAQAgAAAADAEAAGRycy9ncm91cHNo&#10;YXBleG1sLnhtbFBLBQYAAAAABgAGAGABAADJAwAAAAA=&#10;">
                  <o:lock v:ext="edit" aspectratio="f"/>
                  <v:rect id="Shape 5" o:spid="_x0000_s1026" o:spt="1" style="position:absolute;left:2426588;top:3775238;height:9525;width:5838825;v-text-anchor:middle;" filled="f" stroked="f" coordsize="21600,21600" o:gfxdata="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D2kD6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JeF6HL8AAADb&#10;AAAADwAAAGRycy9kb3ducmV2LnhtbEWPQWvCQBSE70L/w/IK3ppNlNqSuoYSVDxIoUmh9PbIPpNg&#10;9m3Iron++26h4HGYmW+YdXY1nRhpcK1lBUkUgyCurG65VvBV7p5eQTiPrLGzTApu5CDbPMzWmGo7&#10;8SeNha9FgLBLUUHjfZ9K6aqGDLrI9sTBO9nBoA9yqKUecApw08lFHK+kwZbDQoM95Q1V5+JiFOwn&#10;nN6XyXY8nk/57ad8/vg+JqTU/DGJ30B4uvp7+L990ApWL/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l4XocvwAAANsAAAAPAAAAAAAAAAEAIAAAACIAAABkcnMvZG93bnJldi54&#10;bWxQSwECFAAUAAAACACHTuJAMy8FnjsAAAA5AAAAFQAAAAAAAAABACAAAAAOAQAAZHJzL2dyb3Vw&#10;c2hhcGV4bWwueG1sUEsFBgAAAAAGAAYAYAEAAMsDAAAAAA==&#10;">
                    <o:lock v:ext="edit" aspectratio="f"/>
                    <v:rect id="Shape 174" o:spid="_x0000_s1026" o:spt="1" style="position:absolute;left:0;top:0;height:75;width:58375;v-text-anchor:middle;" filled="f" stroked="f" coordsize="21600,21600" o:gfxdata="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7Llh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75" o:spid="_x0000_s1026" o:spt="100" style="position:absolute;left:0;top:0;height:95;width:58388;v-text-anchor:middle;" fillcolor="#BDC1C6" filled="t" stroked="f" coordsize="5838824,9525" o:gfxdata="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Hif9b4A&#10;AADcAAAADwAAAAAAAAABACAAAAAiAAAAZHJzL2Rvd25yZXYueG1sUEsBAhQAFAAAAAgAh07iQDMv&#10;BZ47AAAAOQAAABAAAAAAAAAAAQAgAAAADQEAAGRycy9zaGFwZXhtbC54bWxQSwUGAAAAAAYABgBb&#10;AQAAtwM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728"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1" name="Group 321"/>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68" name="Group 68"/>
                        <wpg:cNvGrpSpPr/>
                        <wpg:grpSpPr>
                          <a:xfrm>
                            <a:off x="2426588" y="3775238"/>
                            <a:ext cx="5838825" cy="9525"/>
                            <a:chOff x="2426588" y="3775238"/>
                            <a:chExt cx="5838825" cy="9525"/>
                          </a:xfrm>
                        </wpg:grpSpPr>
                        <wps:wsp>
                          <wps:cNvPr id="69"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70" name="Group 70"/>
                          <wpg:cNvGrpSpPr/>
                          <wpg:grpSpPr>
                            <a:xfrm>
                              <a:off x="2426588" y="3775238"/>
                              <a:ext cx="5838825" cy="9525"/>
                              <a:chOff x="0" y="0"/>
                              <a:chExt cx="58388" cy="95"/>
                            </a:xfrm>
                          </wpg:grpSpPr>
                          <wps:wsp>
                            <wps:cNvPr id="162" name="Shape 162"/>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63" name="Shape 16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WtbcQ&#10;1AAAAAMBAAAPAAAAAAAAAAEAIAAAACIAAABkcnMvZG93bnJldi54bWxQSwECFAAUAAAACACHTuJA&#10;gtVqrEIDAAC6DAAADgAAAAAAAAABACAAAAAjAQAAZHJzL2Uyb0RvYy54bWxQSwUGAAAAAAYABgBZ&#10;AQAA1wYAAAAA&#10;">
                <o:lock v:ext="edit" aspectratio="f"/>
                <v:group id="_x0000_s1026" o:spid="_x0000_s1026" o:spt="203" style="position:absolute;left:2426588;top:3775238;height:9525;width:5838825;" coordorigin="2426588,3775238" coordsize="5838825,9525" o:gfxdata="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VH7ubroAAADbAAAADwAAAAAAAAABACAAAAAiAAAAZHJzL2Rvd25yZXYueG1sUEsB&#10;AhQAFAAAAAgAh07iQDMvBZ47AAAAOQAAABUAAAAAAAAAAQAgAAAACQEAAGRycy9ncm91cHNoYXBl&#10;eG1sLnhtbFBLBQYAAAAABgAGAGABAADGAwAAAAA=&#10;">
                  <o:lock v:ext="edit" aspectratio="f"/>
                  <v:rect id="Shape 5" o:spid="_x0000_s1026" o:spt="1" style="position:absolute;left:2426588;top:3775238;height:9525;width:5838825;v-text-anchor:middle;" filled="f" stroked="f" coordsize="21600,21600" o:gfxdata="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aQRM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rect id="Shape 162" o:spid="_x0000_s1026" o:spt="1" style="position:absolute;left:0;top:0;height:75;width:58375;v-text-anchor:middle;" filled="f" stroked="f" coordsize="21600,21600" o:gfxdata="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s5Otr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63" o:spid="_x0000_s1026" o:spt="100" style="position:absolute;left:0;top:0;height:95;width:58388;v-text-anchor:middle;" fillcolor="#BDC1C6" filled="t" stroked="f" coordsize="5838824,9525" o:gfxdata="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kENMe8AAAA&#10;3AAAAA8AAAAAAAAAAQAgAAAAIgAAAGRycy9kb3ducmV2LnhtbFBLAQIUABQAAAAIAIdO4kAzLwWe&#10;OwAAADkAAAAQAAAAAAAAAAEAIAAAAAsBAABkcnMvc2hhcGV4bWwueG1sUEsFBgAAAAAGAAYAWwEA&#10;ALUDA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How does your company organize for waste disposal in case of waste that they cannot recycle? Briefly describe.</w: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2" name="Group 322"/>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71" name="Group 71"/>
                        <wpg:cNvGrpSpPr/>
                        <wpg:grpSpPr>
                          <a:xfrm>
                            <a:off x="2426588" y="3775238"/>
                            <a:ext cx="5838825" cy="9525"/>
                            <a:chOff x="2426588" y="3775238"/>
                            <a:chExt cx="5838825" cy="9525"/>
                          </a:xfrm>
                        </wpg:grpSpPr>
                        <wps:wsp>
                          <wps:cNvPr id="72"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73" name="Group 73"/>
                          <wpg:cNvGrpSpPr/>
                          <wpg:grpSpPr>
                            <a:xfrm>
                              <a:off x="2426588" y="3775238"/>
                              <a:ext cx="5838825" cy="9525"/>
                              <a:chOff x="0" y="0"/>
                              <a:chExt cx="58388" cy="95"/>
                            </a:xfrm>
                          </wpg:grpSpPr>
                          <wps:wsp>
                            <wps:cNvPr id="166" name="Shape 166"/>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67" name="Shape 167"/>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">
                <o:lock v:ext="edit" aspectratio="f"/>
                <v:group id="_x0000_s1026" o:spid="_x0000_s1026" o:spt="203" style="position:absolute;left:2426588;top:3775238;height:9525;width:5838825;" coordorigin="2426588,3775238" coordsize="5838825,952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rect id="Shape 5" o:spid="_x0000_s1026" o:spt="1" style="position:absolute;left:2426588;top:3775238;height:9525;width:5838825;v-text-anchor:middle;" filled="f" stroked="f" coordsize="21600,21600" o:gfxdata="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oUAOC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Shape 166" o:spid="_x0000_s1026" o:spt="1" style="position:absolute;left:0;top:0;height:75;width:58375;v-text-anchor:middle;" filled="f" stroked="f" coordsize="21600,21600" o:gfxdata="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fVItb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67" o:spid="_x0000_s1026" o:spt="100" style="position:absolute;left:0;top:0;height:95;width:58388;v-text-anchor:middle;" fillcolor="#BDC1C6" filled="t" stroked="f" coordsize="5838824,9525" o:gfxdata="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PzLEvQAA&#10;ANwAAAAPAAAAAAAAAAEAIAAAACIAAABkcnMvZG93bnJldi54bWxQSwECFAAUAAAACACHTuJAMy8F&#10;njsAAAA5AAAAEAAAAAAAAAABACAAAAAMAQAAZHJzL3NoYXBleG1sLnhtbFBLBQYAAAAABgAGAFsB&#10;AAC2Aw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19" name="Group 319"/>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74" name="Group 74"/>
                        <wpg:cNvGrpSpPr/>
                        <wpg:grpSpPr>
                          <a:xfrm>
                            <a:off x="2426588" y="3775238"/>
                            <a:ext cx="5838825" cy="9525"/>
                            <a:chOff x="2426588" y="3775238"/>
                            <a:chExt cx="5838825" cy="9525"/>
                          </a:xfrm>
                        </wpg:grpSpPr>
                        <wps:wsp>
                          <wps:cNvPr id="75"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76" name="Group 76"/>
                          <wpg:cNvGrpSpPr/>
                          <wpg:grpSpPr>
                            <a:xfrm>
                              <a:off x="2426588" y="3775238"/>
                              <a:ext cx="5838825" cy="9525"/>
                              <a:chOff x="0" y="0"/>
                              <a:chExt cx="58388" cy="95"/>
                            </a:xfrm>
                          </wpg:grpSpPr>
                          <wps:wsp>
                            <wps:cNvPr id="154" name="Shape 154"/>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55" name="Shape 155"/>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Na1&#10;txDUAAAAAwEAAA8AAAAAAAAAAQAgAAAAIgAAAGRycy9kb3ducmV2LnhtbFBLAQIUABQAAAAIAIdO&#10;4kAijOPnRAMAALoMAAAOAAAAAAAAAAEAIAAAACMBAABkcnMvZTJvRG9jLnhtbFBLBQYAAAAABgAG&#10;AFkBAADZBgAAAAA=&#10;">
                <o:lock v:ext="edit" aspectratio="f"/>
                <v:group id="_x0000_s1026" o:spid="_x0000_s1026" o:spt="203" style="position:absolute;left:2426588;top:3775238;height:9525;width:5838825;" coordorigin="2426588,3775238" coordsize="5838825,9525" o:gfxdata="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Q6nK2vwAAANsAAAAPAAAAAAAAAAEAIAAAACIAAABkcnMvZG93bnJldi54&#10;bWxQSwECFAAUAAAACACHTuJAMy8FnjsAAAA5AAAAFQAAAAAAAAABACAAAAAOAQAAZHJzL2dyb3Vw&#10;c2hhcGV4bWwueG1sUEsFBgAAAAAGAAYAYAEAAMsDAAAAAA==&#10;">
                  <o:lock v:ext="edit" aspectratio="f"/>
                  <v:rect id="Shape 5" o:spid="_x0000_s1026" o:spt="1" style="position:absolute;left:2426588;top:3775238;height:9525;width:5838825;v-text-anchor:middle;" filled="f" stroked="f" coordsize="21600,21600" o:gfxdata="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X9mJS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rect id="Shape 154" o:spid="_x0000_s1026" o:spt="1" style="position:absolute;left:0;top:0;height:75;width:58375;v-text-anchor:middle;" filled="f" stroked="f" coordsize="21600,21600" o:gfxdata="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e55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55" o:spid="_x0000_s1026" o:spt="100" style="position:absolute;left:0;top:0;height:95;width:58388;v-text-anchor:middle;" fillcolor="#BDC1C6" filled="t" stroked="f" coordsize="5838824,9525" o:gfxdata="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zcOVvQAA&#10;ANwAAAAPAAAAAAAAAAEAIAAAACIAAABkcnMvZG93bnJldi54bWxQSwECFAAUAAAACACHTuJAMy8F&#10;njsAAAA5AAAAEAAAAAAAAAABACAAAAAMAQAAZHJzL3NoYXBleG1sLnhtbFBLBQYAAAAABgAGAFsB&#10;AAC2Aw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0" name="Group 320"/>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77" name="Group 77"/>
                        <wpg:cNvGrpSpPr/>
                        <wpg:grpSpPr>
                          <a:xfrm>
                            <a:off x="2426588" y="3775238"/>
                            <a:ext cx="5838825" cy="9525"/>
                            <a:chOff x="2426588" y="3775238"/>
                            <a:chExt cx="5838825" cy="9525"/>
                          </a:xfrm>
                        </wpg:grpSpPr>
                        <wps:wsp>
                          <wps:cNvPr id="78"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79" name="Group 79"/>
                          <wpg:cNvGrpSpPr/>
                          <wpg:grpSpPr>
                            <a:xfrm>
                              <a:off x="2426588" y="3775238"/>
                              <a:ext cx="5838825" cy="9525"/>
                              <a:chOff x="0" y="0"/>
                              <a:chExt cx="58388" cy="95"/>
                            </a:xfrm>
                          </wpg:grpSpPr>
                          <wps:wsp>
                            <wps:cNvPr id="158" name="Shape 158"/>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59" name="Shape 159"/>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">
                <o:lock v:ext="edit" aspectratio="f"/>
                <v:group id="_x0000_s1026" o:spid="_x0000_s1026" o:spt="203" style="position:absolute;left:2426588;top:3775238;height:9525;width:5838825;" coordorigin="2426588,3775238" coordsize="5838825,9525"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rect id="Shape 5" o:spid="_x0000_s1026" o:spt="1" style="position:absolute;left:2426588;top:3775238;height:9525;width:5838825;v-text-anchor:middle;" filled="f" stroked="f" coordsize="21600,21600" o:gfxdata="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8Nwq5AAAA2w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vuvdKL8AAADb&#10;AAAADwAAAGRycy9kb3ducmV2LnhtbEWPQWvCQBSE7wX/w/IK3uomirZN3QQRlR5CoVoovT2yzySY&#10;fRuya2L+fVco9DjMzDfMOruZRvTUudqygngWgSAurK65VPB12j+9gHAeWWNjmRSM5CBLJw9rTLQd&#10;+JP6oy9FgLBLUEHlfZtI6YqKDLqZbYmDd7adQR9kV0rd4RDgppHzKFpJgzWHhQpb2lZUXI5Xo+Aw&#10;4LBZxLs+v5y3489p+fGdx6TU9DGO3kB4uvn/8F/7XSt4foX7l/ADZPo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690ovwAAANsAAAAPAAAAAAAAAAEAIAAAACIAAABkcnMvZG93bnJldi54&#10;bWxQSwECFAAUAAAACACHTuJAMy8FnjsAAAA5AAAAFQAAAAAAAAABACAAAAAOAQAAZHJzL2dyb3Vw&#10;c2hhcGV4bWwueG1sUEsFBgAAAAAGAAYAYAEAAMsDAAAAAA==&#10;">
                    <o:lock v:ext="edit" aspectratio="f"/>
                    <v:rect id="Shape 158" o:spid="_x0000_s1026" o:spt="1" style="position:absolute;left:0;top:0;height:75;width:58375;v-text-anchor:middle;" filled="f" stroked="f" coordsize="21600,21600" o:gfxdata="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SrPh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59" o:spid="_x0000_s1026" o:spt="100" style="position:absolute;left:0;top:0;height:95;width:58388;v-text-anchor:middle;" fillcolor="#BDC1C6" filled="t" stroked="f" coordsize="5838824,9525" o:gfxdata="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DJkL4A&#10;AADcAAAADwAAAAAAAAABACAAAAAiAAAAZHJzL2Rvd25yZXYueG1sUEsBAhQAFAAAAAgAh07iQDMv&#10;BZ47AAAAOQAAABAAAAAAAAAAAQAgAAAADQEAAGRycy9zaGFwZXhtbC54bWxQSwUGAAAAAAYABgBb&#10;AQAAtwM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6" name="Group 326"/>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80" name="Group 80"/>
                        <wpg:cNvGrpSpPr/>
                        <wpg:grpSpPr>
                          <a:xfrm>
                            <a:off x="2426588" y="3775238"/>
                            <a:ext cx="5838825" cy="9525"/>
                            <a:chOff x="2426588" y="3775238"/>
                            <a:chExt cx="5838825" cy="9525"/>
                          </a:xfrm>
                        </wpg:grpSpPr>
                        <wps:wsp>
                          <wps:cNvPr id="81"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82" name="Group 82"/>
                          <wpg:cNvGrpSpPr/>
                          <wpg:grpSpPr>
                            <a:xfrm>
                              <a:off x="2426588" y="3775238"/>
                              <a:ext cx="5838825" cy="9525"/>
                              <a:chOff x="0" y="0"/>
                              <a:chExt cx="58388" cy="95"/>
                            </a:xfrm>
                          </wpg:grpSpPr>
                          <wps:wsp>
                            <wps:cNvPr id="182" name="Shape 182"/>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83" name="Shape 183"/>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">
                <o:lock v:ext="edit" aspectratio="f"/>
                <v:group id="_x0000_s1026" o:spid="_x0000_s1026" o:spt="203" style="position:absolute;left:2426588;top:3775238;height:9525;width:5838825;" coordorigin="2426588,3775238" coordsize="5838825,9525" o:gfxdata="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BoEBJK7AAAA2wAAAA8AAAAAAAAAAQAgAAAAIgAAAGRycy9kb3ducmV2LnhtbFBL&#10;AQIUABQAAAAIAIdO4kAzLwWeOwAAADkAAAAVAAAAAAAAAAEAIAAAAAoBAABkcnMvZ3JvdXBzaGFw&#10;ZXhtbC54bWxQSwUGAAAAAAYABgBgAQAAxwMAAAAA&#10;">
                  <o:lock v:ext="edit" aspectratio="f"/>
                  <v:rect id="Shape 5" o:spid="_x0000_s1026" o:spt="1" style="position:absolute;left:2426588;top:3775238;height:9525;width:5838825;v-text-anchor:middle;" filled="f" stroked="f" coordsize="21600,21600" o:gfxdata="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8T7rC8AAAA&#10;2w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rect id="Shape 182" o:spid="_x0000_s1026" o:spt="1" style="position:absolute;left:0;top:0;height:75;width:58375;v-text-anchor:middle;" filled="f" stroked="f" coordsize="21600,21600" o:gfxdata="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sKoT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83" o:spid="_x0000_s1026" o:spt="100" style="position:absolute;left:0;top:0;height:95;width:58388;v-text-anchor:middle;" fillcolor="#BDC1C6" filled="t" stroked="f" coordsize="5838824,9525" o:gfxdata="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CNI9vQAA&#10;ANwAAAAPAAAAAAAAAAEAIAAAACIAAABkcnMvZG93bnJldi54bWxQSwECFAAUAAAACACHTuJAMy8F&#10;njsAAAA5AAAAEAAAAAAAAAABACAAAAAMAQAAZHJzL3NoYXBleG1sLnhtbFBLBQYAAAAABgAGAFsB&#10;AAC2Aw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728" w:line="360" w:lineRule="auto"/>
        <w:ind w:left="495"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838825" cy="9525"/>
                <wp:effectExtent l="0" t="0" r="0" b="0"/>
                <wp:docPr id="327" name="Group 327"/>
                <wp:cNvGraphicFramePr/>
                <a:graphic xmlns:a="http://schemas.openxmlformats.org/drawingml/2006/main">
                  <a:graphicData uri="http://schemas.microsoft.com/office/word/2010/wordprocessingGroup">
                    <wpg:wgp>
                      <wpg:cNvGrpSpPr/>
                      <wpg:grpSpPr>
                        <a:xfrm>
                          <a:off x="2426588" y="3775238"/>
                          <a:ext cx="5838825" cy="9525"/>
                          <a:chOff x="2426588" y="3775238"/>
                          <a:chExt cx="5838825" cy="9525"/>
                        </a:xfrm>
                      </wpg:grpSpPr>
                      <wpg:grpSp>
                        <wpg:cNvPr id="83" name="Group 83"/>
                        <wpg:cNvGrpSpPr/>
                        <wpg:grpSpPr>
                          <a:xfrm>
                            <a:off x="2426588" y="3775238"/>
                            <a:ext cx="5838825" cy="9525"/>
                            <a:chOff x="2426588" y="3775238"/>
                            <a:chExt cx="5838825" cy="9525"/>
                          </a:xfrm>
                        </wpg:grpSpPr>
                        <wps:wsp>
                          <wps:cNvPr id="84" name="Shape 5"/>
                          <wps:cNvSpPr/>
                          <wps:spPr>
                            <a:xfrm>
                              <a:off x="2426588" y="3775238"/>
                              <a:ext cx="58388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85" name="Group 85"/>
                          <wpg:cNvGrpSpPr/>
                          <wpg:grpSpPr>
                            <a:xfrm>
                              <a:off x="2426588" y="3775238"/>
                              <a:ext cx="5838825" cy="9525"/>
                              <a:chOff x="0" y="0"/>
                              <a:chExt cx="58388" cy="95"/>
                            </a:xfrm>
                          </wpg:grpSpPr>
                          <wps:wsp>
                            <wps:cNvPr id="186" name="Shape 186"/>
                            <wps:cNvSpPr/>
                            <wps:spPr>
                              <a:xfrm>
                                <a:off x="0" y="0"/>
                                <a:ext cx="583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87" name="Shape 187"/>
                            <wps:cNvSpPr/>
                            <wps:spPr>
                              <a:xfrm>
                                <a:off x="0" y="0"/>
                                <a:ext cx="58388" cy="95"/>
                              </a:xfrm>
                              <a:custGeom>
                                <a:avLst/>
                                <a:gdLst/>
                                <a:ahLst/>
                                <a:cxnLst/>
                                <a:rect l="l" t="t" r="r" b="b"/>
                                <a:pathLst>
                                  <a:path w="5838824" h="9525" extrusionOk="0">
                                    <a:moveTo>
                                      <a:pt x="0" y="0"/>
                                    </a:moveTo>
                                    <a:lnTo>
                                      <a:pt x="5838824" y="0"/>
                                    </a:lnTo>
                                    <a:lnTo>
                                      <a:pt x="5838824"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9.75pt;" coordorigin="2426588,3775238" coordsize="5838825,9525" o:gfxdata="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">
                <o:lock v:ext="edit" aspectratio="f"/>
                <v:group id="_x0000_s1026" o:spid="_x0000_s1026" o:spt="203" style="position:absolute;left:2426588;top:3775238;height:9525;width:5838825;" coordorigin="2426588,3775238" coordsize="5838825,9525" o:gfxdata="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taa5b0AAADbAAAADwAAAAAAAAABACAAAAAiAAAAZHJzL2Rvd25yZXYueG1s&#10;UEsBAhQAFAAAAAgAh07iQDMvBZ47AAAAOQAAABUAAAAAAAAAAQAgAAAADAEAAGRycy9ncm91cHNo&#10;YXBleG1sLnhtbFBLBQYAAAAABgAGAGABAADJAwAAAAA=&#10;">
                  <o:lock v:ext="edit" aspectratio="f"/>
                  <v:rect id="Shape 5" o:spid="_x0000_s1026" o:spt="1" style="position:absolute;left:2426588;top:3775238;height:9525;width:5838825;v-text-anchor:middle;" filled="f" stroked="f" coordsize="21600,21600" o:gfxdata="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2RNKLsAAADb&#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26588;top:3775238;height:9525;width:5838825;" coordsize="58388,95" o:gfxdata="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pzpwq+AAAA2wAAAA8AAAAAAAAAAQAgAAAAIgAAAGRycy9kb3ducmV2Lnht&#10;bFBLAQIUABQAAAAIAIdO4kAzLwWeOwAAADkAAAAVAAAAAAAAAAEAIAAAAA0BAABkcnMvZ3JvdXBz&#10;aGFwZXhtbC54bWxQSwUGAAAAAAYABgBgAQAAygMAAAAA&#10;">
                    <o:lock v:ext="edit" aspectratio="f"/>
                    <v:rect id="Shape 186" o:spid="_x0000_s1026" o:spt="1" style="position:absolute;left:0;top:0;height:75;width:58375;v-text-anchor:middle;" filled="f" stroked="f" coordsize="21600,21600" o:gfxdata="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muT7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87" o:spid="_x0000_s1026" o:spt="100" style="position:absolute;left:0;top:0;height:95;width:58388;v-text-anchor:middle;" fillcolor="#BDC1C6" filled="t" stroked="f" coordsize="5838824,9525" o:gfxdata="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M9Q+vQAA&#10;ANwAAAAPAAAAAAAAAAEAIAAAACIAAABkcnMvZG93bnJldi54bWxQSwECFAAUAAAACACHTuJAMy8F&#10;njsAAAA5AAAAEAAAAAAAAAABACAAAAAMAQAAZHJzL3NoYXBleG1sLnhtbFBLBQYAAAAABgAGAFsB&#10;AAC2AwAAAAA=&#10;" path="m0,0l5838824,0,5838824,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206"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Has your company ever experienced an overproduction or under-production problem before?</w:t>
      </w:r>
    </w:p>
    <w:p>
      <w:pPr>
        <w:spacing w:after="284" w:line="360" w:lineRule="auto"/>
        <w:ind w:left="493" w:hanging="10"/>
        <w:jc w:val="both"/>
        <w:rPr>
          <w:rFonts w:ascii="Times New Roman" w:hAnsi="Times New Roman" w:eastAsia="Times New Roman" w:cs="Times New Roman"/>
        </w:rPr>
      </w:pPr>
      <w:r>
        <w:rPr>
          <w:rFonts w:ascii="Times New Roman" w:hAnsi="Times New Roman" w:eastAsia="Times New Roman" w:cs="Times New Roman"/>
          <w:i/>
          <w:color w:val="202124"/>
          <w:sz w:val="24"/>
          <w:szCs w:val="24"/>
          <w:rtl w:val="0"/>
        </w:rPr>
        <w:t>Mark only one oval.</w:t>
      </w:r>
    </w:p>
    <w:p>
      <w:pPr>
        <w:spacing w:after="164"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Yes</w:t>
      </w:r>
      <w:r>
        <mc:AlternateContent>
          <mc:Choice Requires="wpg">
            <w:drawing>
              <wp:anchor distT="0" distB="0" distL="114300" distR="114300" simplePos="0" relativeHeight="251660288" behindDoc="0" locked="0" layoutInCell="1" allowOverlap="1">
                <wp:simplePos x="0" y="0"/>
                <wp:positionH relativeFrom="column">
                  <wp:posOffset>355600</wp:posOffset>
                </wp:positionH>
                <wp:positionV relativeFrom="paragraph">
                  <wp:posOffset>-12065</wp:posOffset>
                </wp:positionV>
                <wp:extent cx="295275" cy="733425"/>
                <wp:effectExtent l="0" t="0" r="0" b="0"/>
                <wp:wrapSquare wrapText="bothSides"/>
                <wp:docPr id="328" name="Group 328"/>
                <wp:cNvGraphicFramePr/>
                <a:graphic xmlns:a="http://schemas.openxmlformats.org/drawingml/2006/main">
                  <a:graphicData uri="http://schemas.microsoft.com/office/word/2010/wordprocessingGroup">
                    <wpg:wgp>
                      <wpg:cNvGrpSpPr/>
                      <wpg:grpSpPr>
                        <a:xfrm>
                          <a:off x="5198363" y="3413288"/>
                          <a:ext cx="295275" cy="733425"/>
                          <a:chOff x="5198363" y="3413288"/>
                          <a:chExt cx="295275" cy="733425"/>
                        </a:xfrm>
                      </wpg:grpSpPr>
                      <wpg:grpSp>
                        <wpg:cNvPr id="86" name="Group 86"/>
                        <wpg:cNvGrpSpPr/>
                        <wpg:grpSpPr>
                          <a:xfrm>
                            <a:off x="5198363" y="3413288"/>
                            <a:ext cx="295275" cy="733425"/>
                            <a:chOff x="5198363" y="3413288"/>
                            <a:chExt cx="295275" cy="733425"/>
                          </a:xfrm>
                        </wpg:grpSpPr>
                        <wps:wsp>
                          <wps:cNvPr id="87" name="Shape 5"/>
                          <wps:cNvSpPr/>
                          <wps:spPr>
                            <a:xfrm>
                              <a:off x="5198363" y="3413288"/>
                              <a:ext cx="295275" cy="7334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88" name="Group 88"/>
                          <wpg:cNvGrpSpPr/>
                          <wpg:grpSpPr>
                            <a:xfrm>
                              <a:off x="5198363" y="3413288"/>
                              <a:ext cx="295275" cy="733425"/>
                              <a:chOff x="0" y="0"/>
                              <a:chExt cx="2952" cy="7334"/>
                            </a:xfrm>
                          </wpg:grpSpPr>
                          <wps:wsp>
                            <wps:cNvPr id="190" name="Shape 190"/>
                            <wps:cNvSpPr/>
                            <wps:spPr>
                              <a:xfrm>
                                <a:off x="0" y="0"/>
                                <a:ext cx="2950" cy="73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91" name="Shape 191"/>
                            <wps:cNvSpPr/>
                            <wps:spPr>
                              <a:xfrm>
                                <a:off x="0" y="0"/>
                                <a:ext cx="2952" cy="1619"/>
                              </a:xfrm>
                              <a:custGeom>
                                <a:avLst/>
                                <a:gdLst/>
                                <a:ahLst/>
                                <a:cxnLst/>
                                <a:rect l="l" t="t" r="r" b="b"/>
                                <a:pathLst>
                                  <a:path w="295275" h="161925" extrusionOk="0">
                                    <a:moveTo>
                                      <a:pt x="0" y="80963"/>
                                    </a:moveTo>
                                    <a:cubicBezTo>
                                      <a:pt x="0" y="75647"/>
                                      <a:pt x="519" y="70382"/>
                                      <a:pt x="1556" y="65167"/>
                                    </a:cubicBezTo>
                                    <a:cubicBezTo>
                                      <a:pt x="2593" y="59953"/>
                                      <a:pt x="4128" y="54890"/>
                                      <a:pt x="6163" y="49977"/>
                                    </a:cubicBezTo>
                                    <a:cubicBezTo>
                                      <a:pt x="8197" y="45065"/>
                                      <a:pt x="10691" y="40401"/>
                                      <a:pt x="13645" y="35979"/>
                                    </a:cubicBezTo>
                                    <a:cubicBezTo>
                                      <a:pt x="16598" y="31559"/>
                                      <a:pt x="19954" y="27471"/>
                                      <a:pt x="23713" y="23713"/>
                                    </a:cubicBezTo>
                                    <a:cubicBezTo>
                                      <a:pt x="27472" y="19954"/>
                                      <a:pt x="31562" y="16597"/>
                                      <a:pt x="35982" y="13644"/>
                                    </a:cubicBezTo>
                                    <a:cubicBezTo>
                                      <a:pt x="40402" y="10689"/>
                                      <a:pt x="45068" y="8195"/>
                                      <a:pt x="49979" y="6161"/>
                                    </a:cubicBezTo>
                                    <a:cubicBezTo>
                                      <a:pt x="54891" y="4127"/>
                                      <a:pt x="59953" y="2592"/>
                                      <a:pt x="65167" y="1556"/>
                                    </a:cubicBezTo>
                                    <a:cubicBezTo>
                                      <a:pt x="70381" y="519"/>
                                      <a:pt x="75646" y="0"/>
                                      <a:pt x="80963" y="0"/>
                                    </a:cubicBezTo>
                                    <a:lnTo>
                                      <a:pt x="214313" y="0"/>
                                    </a:lnTo>
                                    <a:cubicBezTo>
                                      <a:pt x="219629" y="0"/>
                                      <a:pt x="224893" y="519"/>
                                      <a:pt x="230107" y="1556"/>
                                    </a:cubicBezTo>
                                    <a:cubicBezTo>
                                      <a:pt x="235321" y="2592"/>
                                      <a:pt x="240384" y="4127"/>
                                      <a:pt x="245295" y="6161"/>
                                    </a:cubicBezTo>
                                    <a:cubicBezTo>
                                      <a:pt x="250207" y="8195"/>
                                      <a:pt x="254873" y="10689"/>
                                      <a:pt x="259293" y="13643"/>
                                    </a:cubicBezTo>
                                    <a:cubicBezTo>
                                      <a:pt x="263713" y="16597"/>
                                      <a:pt x="267802" y="19954"/>
                                      <a:pt x="271562" y="23713"/>
                                    </a:cubicBezTo>
                                    <a:cubicBezTo>
                                      <a:pt x="275321" y="27471"/>
                                      <a:pt x="278677" y="31559"/>
                                      <a:pt x="281630" y="35979"/>
                                    </a:cubicBezTo>
                                    <a:cubicBezTo>
                                      <a:pt x="284584" y="40401"/>
                                      <a:pt x="287078" y="45065"/>
                                      <a:pt x="289112" y="49977"/>
                                    </a:cubicBezTo>
                                    <a:cubicBezTo>
                                      <a:pt x="291146" y="54890"/>
                                      <a:pt x="292682" y="59953"/>
                                      <a:pt x="293719" y="65167"/>
                                    </a:cubicBezTo>
                                    <a:cubicBezTo>
                                      <a:pt x="294756" y="70382"/>
                                      <a:pt x="295275" y="75647"/>
                                      <a:pt x="295275" y="80963"/>
                                    </a:cubicBezTo>
                                    <a:cubicBezTo>
                                      <a:pt x="295275" y="86278"/>
                                      <a:pt x="294756" y="91543"/>
                                      <a:pt x="293719" y="96755"/>
                                    </a:cubicBezTo>
                                    <a:cubicBezTo>
                                      <a:pt x="292682" y="101969"/>
                                      <a:pt x="291146" y="107032"/>
                                      <a:pt x="289112" y="111944"/>
                                    </a:cubicBezTo>
                                    <a:cubicBezTo>
                                      <a:pt x="287078" y="116855"/>
                                      <a:pt x="284584" y="121521"/>
                                      <a:pt x="281630" y="125940"/>
                                    </a:cubicBezTo>
                                    <a:cubicBezTo>
                                      <a:pt x="278677" y="130361"/>
                                      <a:pt x="275321" y="134451"/>
                                      <a:pt x="271562" y="138210"/>
                                    </a:cubicBezTo>
                                    <a:cubicBezTo>
                                      <a:pt x="267802" y="141970"/>
                                      <a:pt x="263713" y="145324"/>
                                      <a:pt x="259293" y="148278"/>
                                    </a:cubicBezTo>
                                    <a:cubicBezTo>
                                      <a:pt x="254873" y="151231"/>
                                      <a:pt x="250207" y="153726"/>
                                      <a:pt x="245295" y="155761"/>
                                    </a:cubicBezTo>
                                    <a:cubicBezTo>
                                      <a:pt x="240384" y="157795"/>
                                      <a:pt x="235321" y="159331"/>
                                      <a:pt x="230107" y="160370"/>
                                    </a:cubicBezTo>
                                    <a:cubicBezTo>
                                      <a:pt x="224893" y="161407"/>
                                      <a:pt x="219629" y="161925"/>
                                      <a:pt x="214313" y="161925"/>
                                    </a:cubicBezTo>
                                    <a:lnTo>
                                      <a:pt x="80963" y="161925"/>
                                    </a:lnTo>
                                    <a:cubicBezTo>
                                      <a:pt x="75646" y="161925"/>
                                      <a:pt x="70381" y="161407"/>
                                      <a:pt x="65168" y="160370"/>
                                    </a:cubicBezTo>
                                    <a:cubicBezTo>
                                      <a:pt x="59954" y="159331"/>
                                      <a:pt x="54891" y="157795"/>
                                      <a:pt x="49979" y="155761"/>
                                    </a:cubicBezTo>
                                    <a:cubicBezTo>
                                      <a:pt x="45068" y="153726"/>
                                      <a:pt x="40402" y="151231"/>
                                      <a:pt x="35982" y="148278"/>
                                    </a:cubicBezTo>
                                    <a:cubicBezTo>
                                      <a:pt x="31562" y="145324"/>
                                      <a:pt x="27472" y="141970"/>
                                      <a:pt x="23713" y="138210"/>
                                    </a:cubicBezTo>
                                    <a:cubicBezTo>
                                      <a:pt x="19954" y="134451"/>
                                      <a:pt x="16598" y="130361"/>
                                      <a:pt x="13645" y="125940"/>
                                    </a:cubicBezTo>
                                    <a:cubicBezTo>
                                      <a:pt x="10691" y="121521"/>
                                      <a:pt x="8197" y="116856"/>
                                      <a:pt x="6163" y="111945"/>
                                    </a:cubicBezTo>
                                    <a:cubicBezTo>
                                      <a:pt x="4128" y="107032"/>
                                      <a:pt x="2593" y="101969"/>
                                      <a:pt x="1556" y="96755"/>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92" name="Shape 192"/>
                            <wps:cNvSpPr/>
                            <wps:spPr>
                              <a:xfrm>
                                <a:off x="0" y="2857"/>
                                <a:ext cx="2952" cy="1619"/>
                              </a:xfrm>
                              <a:custGeom>
                                <a:avLst/>
                                <a:gdLst/>
                                <a:ahLst/>
                                <a:cxnLst/>
                                <a:rect l="l" t="t" r="r" b="b"/>
                                <a:pathLst>
                                  <a:path w="295275" h="161925" extrusionOk="0">
                                    <a:moveTo>
                                      <a:pt x="0" y="80963"/>
                                    </a:moveTo>
                                    <a:cubicBezTo>
                                      <a:pt x="0" y="75645"/>
                                      <a:pt x="519" y="70380"/>
                                      <a:pt x="1556" y="65167"/>
                                    </a:cubicBezTo>
                                    <a:cubicBezTo>
                                      <a:pt x="2593" y="59953"/>
                                      <a:pt x="4128" y="54890"/>
                                      <a:pt x="6163" y="49977"/>
                                    </a:cubicBezTo>
                                    <a:cubicBezTo>
                                      <a:pt x="8197" y="45065"/>
                                      <a:pt x="10691" y="40401"/>
                                      <a:pt x="13645" y="35981"/>
                                    </a:cubicBezTo>
                                    <a:cubicBezTo>
                                      <a:pt x="16598" y="31559"/>
                                      <a:pt x="19954" y="27471"/>
                                      <a:pt x="23713" y="23713"/>
                                    </a:cubicBezTo>
                                    <a:cubicBezTo>
                                      <a:pt x="27472" y="19954"/>
                                      <a:pt x="31562" y="16597"/>
                                      <a:pt x="35982" y="13644"/>
                                    </a:cubicBezTo>
                                    <a:cubicBezTo>
                                      <a:pt x="40402" y="10691"/>
                                      <a:pt x="45068" y="8196"/>
                                      <a:pt x="49979" y="6161"/>
                                    </a:cubicBezTo>
                                    <a:cubicBezTo>
                                      <a:pt x="54891" y="4128"/>
                                      <a:pt x="59953" y="2594"/>
                                      <a:pt x="65167" y="1556"/>
                                    </a:cubicBezTo>
                                    <a:cubicBezTo>
                                      <a:pt x="70381" y="519"/>
                                      <a:pt x="75646" y="0"/>
                                      <a:pt x="80963" y="0"/>
                                    </a:cubicBezTo>
                                    <a:lnTo>
                                      <a:pt x="214313" y="0"/>
                                    </a:lnTo>
                                    <a:cubicBezTo>
                                      <a:pt x="219629" y="0"/>
                                      <a:pt x="224893" y="519"/>
                                      <a:pt x="230107" y="1556"/>
                                    </a:cubicBezTo>
                                    <a:cubicBezTo>
                                      <a:pt x="235321" y="2594"/>
                                      <a:pt x="240384" y="4128"/>
                                      <a:pt x="245295" y="6161"/>
                                    </a:cubicBezTo>
                                    <a:cubicBezTo>
                                      <a:pt x="250207" y="8196"/>
                                      <a:pt x="254873" y="10691"/>
                                      <a:pt x="259293" y="13644"/>
                                    </a:cubicBezTo>
                                    <a:cubicBezTo>
                                      <a:pt x="263713" y="16597"/>
                                      <a:pt x="267802" y="19954"/>
                                      <a:pt x="271562" y="23713"/>
                                    </a:cubicBezTo>
                                    <a:cubicBezTo>
                                      <a:pt x="275321" y="27471"/>
                                      <a:pt x="278677" y="31559"/>
                                      <a:pt x="281630" y="35981"/>
                                    </a:cubicBezTo>
                                    <a:cubicBezTo>
                                      <a:pt x="284584" y="40401"/>
                                      <a:pt x="287078" y="45065"/>
                                      <a:pt x="289112" y="49977"/>
                                    </a:cubicBezTo>
                                    <a:cubicBezTo>
                                      <a:pt x="291146" y="54890"/>
                                      <a:pt x="292682" y="59953"/>
                                      <a:pt x="293719" y="65167"/>
                                    </a:cubicBezTo>
                                    <a:cubicBezTo>
                                      <a:pt x="294756" y="70380"/>
                                      <a:pt x="295275" y="75645"/>
                                      <a:pt x="295275" y="80963"/>
                                    </a:cubicBezTo>
                                    <a:cubicBezTo>
                                      <a:pt x="295275" y="86277"/>
                                      <a:pt x="294756" y="91542"/>
                                      <a:pt x="293719" y="96755"/>
                                    </a:cubicBezTo>
                                    <a:cubicBezTo>
                                      <a:pt x="292682" y="101969"/>
                                      <a:pt x="291146" y="107031"/>
                                      <a:pt x="289112" y="111942"/>
                                    </a:cubicBezTo>
                                    <a:cubicBezTo>
                                      <a:pt x="287078" y="116853"/>
                                      <a:pt x="284584" y="121520"/>
                                      <a:pt x="281630" y="125940"/>
                                    </a:cubicBezTo>
                                    <a:cubicBezTo>
                                      <a:pt x="278677" y="130359"/>
                                      <a:pt x="275321" y="134451"/>
                                      <a:pt x="271562" y="138210"/>
                                    </a:cubicBezTo>
                                    <a:cubicBezTo>
                                      <a:pt x="267802" y="141968"/>
                                      <a:pt x="263713" y="145324"/>
                                      <a:pt x="259293" y="148278"/>
                                    </a:cubicBezTo>
                                    <a:cubicBezTo>
                                      <a:pt x="254873" y="151233"/>
                                      <a:pt x="250207" y="153727"/>
                                      <a:pt x="245295" y="155761"/>
                                    </a:cubicBezTo>
                                    <a:cubicBezTo>
                                      <a:pt x="240384" y="157793"/>
                                      <a:pt x="235321" y="159330"/>
                                      <a:pt x="230107" y="160369"/>
                                    </a:cubicBezTo>
                                    <a:cubicBezTo>
                                      <a:pt x="224893" y="161407"/>
                                      <a:pt x="219629" y="161925"/>
                                      <a:pt x="214313" y="161925"/>
                                    </a:cubicBezTo>
                                    <a:lnTo>
                                      <a:pt x="80963" y="161925"/>
                                    </a:lnTo>
                                    <a:cubicBezTo>
                                      <a:pt x="75646" y="161925"/>
                                      <a:pt x="70381" y="161407"/>
                                      <a:pt x="65168" y="160369"/>
                                    </a:cubicBezTo>
                                    <a:cubicBezTo>
                                      <a:pt x="59954" y="159330"/>
                                      <a:pt x="54891" y="157793"/>
                                      <a:pt x="49979" y="155761"/>
                                    </a:cubicBezTo>
                                    <a:cubicBezTo>
                                      <a:pt x="45068" y="153727"/>
                                      <a:pt x="40402" y="151233"/>
                                      <a:pt x="35982" y="148278"/>
                                    </a:cubicBezTo>
                                    <a:cubicBezTo>
                                      <a:pt x="31562" y="145324"/>
                                      <a:pt x="27472" y="141968"/>
                                      <a:pt x="23713" y="138210"/>
                                    </a:cubicBezTo>
                                    <a:cubicBezTo>
                                      <a:pt x="19954" y="134451"/>
                                      <a:pt x="16598" y="130359"/>
                                      <a:pt x="13645" y="125940"/>
                                    </a:cubicBezTo>
                                    <a:cubicBezTo>
                                      <a:pt x="10691" y="121520"/>
                                      <a:pt x="8197" y="116853"/>
                                      <a:pt x="6163" y="111944"/>
                                    </a:cubicBezTo>
                                    <a:cubicBezTo>
                                      <a:pt x="4128" y="107031"/>
                                      <a:pt x="2593" y="101969"/>
                                      <a:pt x="1556" y="96755"/>
                                    </a:cubicBezTo>
                                    <a:cubicBezTo>
                                      <a:pt x="519" y="91542"/>
                                      <a:pt x="0" y="86277"/>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93" name="Shape 193"/>
                            <wps:cNvSpPr/>
                            <wps:spPr>
                              <a:xfrm>
                                <a:off x="0" y="5715"/>
                                <a:ext cx="2952" cy="1619"/>
                              </a:xfrm>
                              <a:custGeom>
                                <a:avLst/>
                                <a:gdLst/>
                                <a:ahLst/>
                                <a:cxnLst/>
                                <a:rect l="l" t="t" r="r" b="b"/>
                                <a:pathLst>
                                  <a:path w="295275" h="161925" extrusionOk="0">
                                    <a:moveTo>
                                      <a:pt x="0" y="80963"/>
                                    </a:moveTo>
                                    <a:cubicBezTo>
                                      <a:pt x="0" y="75645"/>
                                      <a:pt x="519" y="70380"/>
                                      <a:pt x="1556" y="65167"/>
                                    </a:cubicBezTo>
                                    <a:cubicBezTo>
                                      <a:pt x="2593" y="59951"/>
                                      <a:pt x="4128" y="54888"/>
                                      <a:pt x="6163" y="49977"/>
                                    </a:cubicBezTo>
                                    <a:cubicBezTo>
                                      <a:pt x="8197" y="45065"/>
                                      <a:pt x="10691" y="40401"/>
                                      <a:pt x="13645" y="35979"/>
                                    </a:cubicBezTo>
                                    <a:cubicBezTo>
                                      <a:pt x="16598" y="31559"/>
                                      <a:pt x="19954" y="27470"/>
                                      <a:pt x="23713" y="23712"/>
                                    </a:cubicBezTo>
                                    <a:cubicBezTo>
                                      <a:pt x="27472" y="19952"/>
                                      <a:pt x="31562" y="16596"/>
                                      <a:pt x="35982" y="13644"/>
                                    </a:cubicBezTo>
                                    <a:cubicBezTo>
                                      <a:pt x="40402" y="10689"/>
                                      <a:pt x="45068" y="8196"/>
                                      <a:pt x="49979" y="6162"/>
                                    </a:cubicBezTo>
                                    <a:cubicBezTo>
                                      <a:pt x="54891" y="4128"/>
                                      <a:pt x="59953" y="2594"/>
                                      <a:pt x="65167" y="1556"/>
                                    </a:cubicBezTo>
                                    <a:cubicBezTo>
                                      <a:pt x="70381" y="519"/>
                                      <a:pt x="75646" y="0"/>
                                      <a:pt x="80963" y="0"/>
                                    </a:cubicBezTo>
                                    <a:lnTo>
                                      <a:pt x="214313" y="0"/>
                                    </a:lnTo>
                                    <a:cubicBezTo>
                                      <a:pt x="219629" y="0"/>
                                      <a:pt x="224893" y="519"/>
                                      <a:pt x="230107" y="1556"/>
                                    </a:cubicBezTo>
                                    <a:cubicBezTo>
                                      <a:pt x="235321" y="2592"/>
                                      <a:pt x="240384" y="4127"/>
                                      <a:pt x="245295" y="6161"/>
                                    </a:cubicBezTo>
                                    <a:cubicBezTo>
                                      <a:pt x="250207" y="8195"/>
                                      <a:pt x="254873" y="10689"/>
                                      <a:pt x="259293" y="13643"/>
                                    </a:cubicBezTo>
                                    <a:cubicBezTo>
                                      <a:pt x="263713" y="16596"/>
                                      <a:pt x="267802" y="19952"/>
                                      <a:pt x="271562" y="23712"/>
                                    </a:cubicBezTo>
                                    <a:cubicBezTo>
                                      <a:pt x="275321" y="27470"/>
                                      <a:pt x="278677" y="31559"/>
                                      <a:pt x="281630" y="35979"/>
                                    </a:cubicBezTo>
                                    <a:cubicBezTo>
                                      <a:pt x="284584" y="40401"/>
                                      <a:pt x="287078" y="45065"/>
                                      <a:pt x="289112" y="49977"/>
                                    </a:cubicBezTo>
                                    <a:cubicBezTo>
                                      <a:pt x="291146" y="54888"/>
                                      <a:pt x="292682" y="59951"/>
                                      <a:pt x="293719" y="65167"/>
                                    </a:cubicBezTo>
                                    <a:cubicBezTo>
                                      <a:pt x="294756" y="70380"/>
                                      <a:pt x="295275" y="75645"/>
                                      <a:pt x="295275" y="80963"/>
                                    </a:cubicBezTo>
                                    <a:cubicBezTo>
                                      <a:pt x="295275" y="86278"/>
                                      <a:pt x="294756" y="91543"/>
                                      <a:pt x="293719" y="96757"/>
                                    </a:cubicBezTo>
                                    <a:cubicBezTo>
                                      <a:pt x="292682" y="101971"/>
                                      <a:pt x="291146" y="107034"/>
                                      <a:pt x="289112" y="111945"/>
                                    </a:cubicBezTo>
                                    <a:cubicBezTo>
                                      <a:pt x="287078" y="116856"/>
                                      <a:pt x="284584" y="121521"/>
                                      <a:pt x="281630" y="125943"/>
                                    </a:cubicBezTo>
                                    <a:cubicBezTo>
                                      <a:pt x="278677" y="130363"/>
                                      <a:pt x="275321" y="134451"/>
                                      <a:pt x="271562" y="138212"/>
                                    </a:cubicBezTo>
                                    <a:cubicBezTo>
                                      <a:pt x="267802" y="141971"/>
                                      <a:pt x="263713" y="145326"/>
                                      <a:pt x="259293" y="148279"/>
                                    </a:cubicBezTo>
                                    <a:cubicBezTo>
                                      <a:pt x="254873" y="151233"/>
                                      <a:pt x="250207" y="153727"/>
                                      <a:pt x="245295" y="155761"/>
                                    </a:cubicBezTo>
                                    <a:cubicBezTo>
                                      <a:pt x="240384" y="157795"/>
                                      <a:pt x="235321" y="159331"/>
                                      <a:pt x="230107" y="160369"/>
                                    </a:cubicBezTo>
                                    <a:cubicBezTo>
                                      <a:pt x="224893" y="161406"/>
                                      <a:pt x="219629" y="161923"/>
                                      <a:pt x="214313" y="161925"/>
                                    </a:cubicBezTo>
                                    <a:lnTo>
                                      <a:pt x="80963" y="161925"/>
                                    </a:lnTo>
                                    <a:cubicBezTo>
                                      <a:pt x="75646" y="161923"/>
                                      <a:pt x="70381" y="161406"/>
                                      <a:pt x="65168" y="160367"/>
                                    </a:cubicBezTo>
                                    <a:cubicBezTo>
                                      <a:pt x="59954" y="159331"/>
                                      <a:pt x="54891" y="157795"/>
                                      <a:pt x="49979" y="155761"/>
                                    </a:cubicBezTo>
                                    <a:cubicBezTo>
                                      <a:pt x="45068" y="153727"/>
                                      <a:pt x="40402" y="151233"/>
                                      <a:pt x="35982" y="148278"/>
                                    </a:cubicBezTo>
                                    <a:cubicBezTo>
                                      <a:pt x="31562" y="145326"/>
                                      <a:pt x="27472" y="141971"/>
                                      <a:pt x="23713" y="138212"/>
                                    </a:cubicBezTo>
                                    <a:cubicBezTo>
                                      <a:pt x="19954" y="134451"/>
                                      <a:pt x="16598" y="130361"/>
                                      <a:pt x="13645" y="125941"/>
                                    </a:cubicBezTo>
                                    <a:cubicBezTo>
                                      <a:pt x="10691" y="121521"/>
                                      <a:pt x="8197" y="116856"/>
                                      <a:pt x="6163" y="111945"/>
                                    </a:cubicBezTo>
                                    <a:cubicBezTo>
                                      <a:pt x="4128" y="107034"/>
                                      <a:pt x="2593" y="101971"/>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28pt;margin-top:-0.95pt;height:57.75pt;width:23.25pt;mso-wrap-distance-bottom:0pt;mso-wrap-distance-left:9pt;mso-wrap-distance-right:9pt;mso-wrap-distance-top:0pt;z-index:251660288;mso-width-relative:page;mso-height-relative:page;" coordorigin="5198363,3413288" coordsize="295275,733425" o:gfxdata="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">
                <o:lock v:ext="edit" aspectratio="f"/>
                <v:group id="_x0000_s1026" o:spid="_x0000_s1026" o:spt="203" style="position:absolute;left:5198363;top:3413288;height:733425;width:295275;" coordorigin="5198363,3413288" coordsize="295275,733425" o:gfxdata="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E5fb0AAADbAAAADwAAAAAAAAABACAAAAAiAAAAZHJzL2Rvd25yZXYueG1s&#10;UEsBAhQAFAAAAAgAh07iQDMvBZ47AAAAOQAAABUAAAAAAAAAAQAgAAAADAEAAGRycy9ncm91cHNo&#10;YXBleG1sLnhtbFBLBQYAAAAABgAGAGABAADJAwAAAAA=&#10;">
                  <o:lock v:ext="edit" aspectratio="f"/>
                  <v:rect id="Shape 5" o:spid="_x0000_s1026" o:spt="1" style="position:absolute;left:5198363;top:3413288;height:733425;width:295275;v-text-anchor:middle;" filled="f" stroked="f" coordsize="21600,21600" o:gfxdata="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ttNf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5198363;top:3413288;height:733425;width:295275;" coordsize="2952,7334" o:gfxdata="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RyCJS7AAAA2wAAAA8AAAAAAAAAAQAgAAAAIgAAAGRycy9kb3ducmV2LnhtbFBL&#10;AQIUABQAAAAIAIdO4kAzLwWeOwAAADkAAAAVAAAAAAAAAAEAIAAAAAoBAABkcnMvZ3JvdXBzaGFw&#10;ZXhtbC54bWxQSwUGAAAAAAYABgBgAQAAxwMAAAAA&#10;">
                    <o:lock v:ext="edit" aspectratio="f"/>
                    <v:rect id="Shape 190" o:spid="_x0000_s1026" o:spt="1" style="position:absolute;left:0;top:0;height:7325;width:2950;v-text-anchor:middle;" filled="f" stroked="f" coordsize="21600,21600" o:gfxdata="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hQV9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91" o:spid="_x0000_s1026" o:spt="100" style="position:absolute;left:0;top:0;height:1619;width:2952;v-text-anchor:middle;" filled="f" stroked="t" coordsize="295275,161925" o:gfxdata="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GzoA7sAAADc&#10;AAAADwAAAAAAAAABACAAAAAiAAAAZHJzL2Rvd25yZXYueG1sUEsBAhQAFAAAAAgAh07iQDMvBZ47&#10;AAAAOQAAABAAAAAAAAAAAQAgAAAACgEAAGRycy9zaGFwZXhtbC54bWxQSwUGAAAAAAYABgBbAQAA&#10;tAMAAAAA&#10;" path="m0,80963c0,75647,519,70382,1556,65167c2593,59953,4128,54890,6163,49977c8197,45065,10691,40401,13645,35979c16598,31559,19954,27471,23713,23713c27472,19954,31562,16597,35982,13644c40402,10689,45068,8195,49979,6161c54891,4127,59953,2592,65167,1556c70381,519,75646,0,80963,0l214313,0c219629,0,224893,519,230107,1556c235321,2592,240384,4127,245295,6161c250207,8195,254873,10689,259293,13643c263713,16597,267802,19954,271562,23713c275321,27471,278677,31559,281630,35979c284584,40401,287078,45065,289112,49977c291146,54890,292682,59953,293719,65167c294756,70382,295275,75647,295275,80963c295275,86278,294756,91543,293719,96755c292682,101969,291146,107032,289112,111944c287078,116855,284584,121521,281630,125940c278677,130361,275321,134451,271562,138210c267802,141970,263713,145324,259293,148278c254873,151231,250207,153726,245295,155761c240384,157795,235321,159331,230107,160370c224893,161407,219629,161925,214313,161925l80963,161925c75646,161925,70381,161407,65168,160370c59954,159331,54891,157795,49979,155761c45068,153726,40402,151231,35982,148278c31562,145324,27472,141970,23713,138210c19954,134451,16598,130361,13645,125940c10691,121521,8197,116856,6163,111945c4128,107032,2593,101969,1556,96755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92" o:spid="_x0000_s1026" o:spt="100" style="position:absolute;left:0;top:2857;height:1619;width:2952;v-text-anchor:middle;" filled="f" stroked="t" coordsize="295275,161925" o:gfxdata="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L52dLsAAADc&#10;AAAADwAAAAAAAAABACAAAAAiAAAAZHJzL2Rvd25yZXYueG1sUEsBAhQAFAAAAAgAh07iQDMvBZ47&#10;AAAAOQAAABAAAAAAAAAAAQAgAAAACgEAAGRycy9zaGFwZXhtbC54bWxQSwUGAAAAAAYABgBbAQAA&#10;tAMAAAAA&#10;" path="m0,80963c0,75645,519,70380,1556,65167c2593,59953,4128,54890,6163,49977c8197,45065,10691,40401,13645,35981c16598,31559,19954,27471,23713,23713c27472,19954,31562,16597,35982,13644c40402,10691,45068,8196,49979,6161c54891,4128,59953,2594,65167,1556c70381,519,75646,0,80963,0l214313,0c219629,0,224893,519,230107,1556c235321,2594,240384,4128,245295,6161c250207,8196,254873,10691,259293,13644c263713,16597,267802,19954,271562,23713c275321,27471,278677,31559,281630,35981c284584,40401,287078,45065,289112,49977c291146,54890,292682,59953,293719,65167c294756,70380,295275,75645,295275,80963c295275,86277,294756,91542,293719,96755c292682,101969,291146,107031,289112,111942c287078,116853,284584,121520,281630,125940c278677,130359,275321,134451,271562,138210c267802,141968,263713,145324,259293,148278c254873,151233,250207,153727,245295,155761c240384,157793,235321,159330,230107,160369c224893,161407,219629,161925,214313,161925l80963,161925c75646,161925,70381,161407,65168,160369c59954,159330,54891,157793,49979,155761c45068,153727,40402,151233,35982,148278c31562,145324,27472,141968,23713,138210c19954,134451,16598,130359,13645,125940c10691,121520,8197,116853,6163,111944c4128,107031,2593,101969,1556,96755c519,91542,0,86277,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193" o:spid="_x0000_s1026" o:spt="100" style="position:absolute;left:0;top:5715;height:1619;width:2952;v-text-anchor:middle;" filled="f" stroked="t" coordsize="295275,161925" o:gfxdata="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LT77sAAADc&#10;AAAADwAAAAAAAAABACAAAAAiAAAAZHJzL2Rvd25yZXYueG1sUEsBAhQAFAAAAAgAh07iQDMvBZ47&#10;AAAAOQAAABAAAAAAAAAAAQAgAAAACgEAAGRycy9zaGFwZXhtbC54bWxQSwUGAAAAAAYABgBbAQAA&#10;tAMAAAAA&#10;" path="m0,80963c0,75645,519,70380,1556,65167c2593,59951,4128,54888,6163,49977c8197,45065,10691,40401,13645,35979c16598,31559,19954,27470,23713,23712c27472,19952,31562,16596,35982,13644c40402,10689,45068,8196,49979,6162c54891,4128,59953,2594,65167,1556c70381,519,75646,0,80963,0l214313,0c219629,0,224893,519,230107,1556c235321,2592,240384,4127,245295,6161c250207,8195,254873,10689,259293,13643c263713,16596,267802,19952,271562,23712c275321,27470,278677,31559,281630,35979c284584,40401,287078,45065,289112,49977c291146,54888,292682,59951,293719,65167c294756,70380,295275,75645,295275,80963c295275,86278,294756,91543,293719,96757c292682,101971,291146,107034,289112,111945c287078,116856,284584,121521,281630,125943c278677,130363,275321,134451,271562,138212c267802,141971,263713,145326,259293,148279c254873,151233,250207,153727,245295,155761c240384,157795,235321,159331,230107,160369c224893,161406,219629,161923,214313,161925l80963,161925c75646,161923,70381,161406,65168,160367c59954,159331,54891,157795,49979,155761c45068,153727,40402,151233,35982,148278c31562,145326,27472,141971,23713,138212c19954,134451,16598,130361,13645,125941c10691,121521,8197,116856,6163,111945c4128,107034,2593,101971,1556,96757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group>
                </v:group>
                <w10:wrap type="square"/>
              </v:group>
            </w:pict>
          </mc:Fallback>
        </mc:AlternateContent>
      </w:r>
    </w:p>
    <w:p>
      <w:pPr>
        <w:spacing w:after="164"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No</w:t>
      </w:r>
    </w:p>
    <w:p>
      <w:pPr>
        <w:spacing w:after="3"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Other:</w:t>
      </w:r>
    </w:p>
    <w:p>
      <w:pPr>
        <w:spacing w:after="1160" w:line="360" w:lineRule="auto"/>
        <w:ind w:left="184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828925" cy="9525"/>
                <wp:effectExtent l="0" t="0" r="0" b="0"/>
                <wp:docPr id="309" name="Group 309"/>
                <wp:cNvGraphicFramePr/>
                <a:graphic xmlns:a="http://schemas.openxmlformats.org/drawingml/2006/main">
                  <a:graphicData uri="http://schemas.microsoft.com/office/word/2010/wordprocessingGroup">
                    <wpg:wgp>
                      <wpg:cNvGrpSpPr/>
                      <wpg:grpSpPr>
                        <a:xfrm>
                          <a:off x="3931538" y="3775238"/>
                          <a:ext cx="2828925" cy="9525"/>
                          <a:chOff x="3931538" y="3775238"/>
                          <a:chExt cx="2828925" cy="9525"/>
                        </a:xfrm>
                      </wpg:grpSpPr>
                      <wpg:grpSp>
                        <wpg:cNvPr id="89" name="Group 89"/>
                        <wpg:cNvGrpSpPr/>
                        <wpg:grpSpPr>
                          <a:xfrm>
                            <a:off x="3931538" y="3775238"/>
                            <a:ext cx="2828925" cy="9525"/>
                            <a:chOff x="3931538" y="3775238"/>
                            <a:chExt cx="2828925" cy="9525"/>
                          </a:xfrm>
                        </wpg:grpSpPr>
                        <wps:wsp>
                          <wps:cNvPr id="90" name="Shape 5"/>
                          <wps:cNvSpPr/>
                          <wps:spPr>
                            <a:xfrm>
                              <a:off x="3931538" y="3775238"/>
                              <a:ext cx="282892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91" name="Group 91"/>
                          <wpg:cNvGrpSpPr/>
                          <wpg:grpSpPr>
                            <a:xfrm>
                              <a:off x="3931538" y="3775238"/>
                              <a:ext cx="2828925" cy="9525"/>
                              <a:chOff x="0" y="0"/>
                              <a:chExt cx="28289" cy="95"/>
                            </a:xfrm>
                          </wpg:grpSpPr>
                          <wps:wsp>
                            <wps:cNvPr id="114" name="Shape 114"/>
                            <wps:cNvSpPr/>
                            <wps:spPr>
                              <a:xfrm>
                                <a:off x="0" y="0"/>
                                <a:ext cx="2827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15" name="Shape 115"/>
                            <wps:cNvSpPr/>
                            <wps:spPr>
                              <a:xfrm>
                                <a:off x="0" y="0"/>
                                <a:ext cx="28289" cy="95"/>
                              </a:xfrm>
                              <a:custGeom>
                                <a:avLst/>
                                <a:gdLst/>
                                <a:ahLst/>
                                <a:cxnLst/>
                                <a:rect l="l" t="t" r="r" b="b"/>
                                <a:pathLst>
                                  <a:path w="2828925" h="9525" extrusionOk="0">
                                    <a:moveTo>
                                      <a:pt x="0" y="0"/>
                                    </a:moveTo>
                                    <a:lnTo>
                                      <a:pt x="2828925" y="0"/>
                                    </a:lnTo>
                                    <a:lnTo>
                                      <a:pt x="28289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22.75pt;" coordorigin="3931538,3775238" coordsize="2828925,9525" o:gfxdata="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Cd/oy7UAAAA&#10;AwEAAA8AAAAAAAAAAQAgAAAAIgAAAGRycy9kb3ducmV2LnhtbFBLAQIUABQAAAAIAIdO4kDVwjRD&#10;PgMAALoMAAAOAAAAAAAAAAEAIAAAACMBAABkcnMvZTJvRG9jLnhtbFBLBQYAAAAABgAGAFkBAADT&#10;BgAAAAA=&#10;">
                <o:lock v:ext="edit" aspectratio="f"/>
                <v:group id="_x0000_s1026" o:spid="_x0000_s1026" o:spt="203" style="position:absolute;left:3931538;top:3775238;height:9525;width:2828925;" coordorigin="3931538,3775238" coordsize="2828925,9525" o:gfxdata="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z6tD70AAADbAAAADwAAAAAAAAABACAAAAAiAAAAZHJzL2Rvd25yZXYueG1s&#10;UEsBAhQAFAAAAAgAh07iQDMvBZ47AAAAOQAAABUAAAAAAAAAAQAgAAAADAEAAGRycy9ncm91cHNo&#10;YXBleG1sLnhtbFBLBQYAAAAABgAGAGABAADJAwAAAAA=&#10;">
                  <o:lock v:ext="edit" aspectratio="f"/>
                  <v:rect id="Shape 5" o:spid="_x0000_s1026" o:spt="1" style="position:absolute;left:3931538;top:3775238;height:9525;width:2828925;v-text-anchor:middle;" filled="f" stroked="f" coordsize="21600,21600" o:gfxdata="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JYbd9rgAAADbAAAA&#10;DwAAAAAAAAABACAAAAAiAAAAZHJzL2Rvd25yZXYueG1sUEsBAhQAFAAAAAgAh07iQDMvBZ47AAAA&#10;OQAAABAAAAAAAAAAAQAgAAAABwEAAGRycy9zaGFwZXhtbC54bWxQSwUGAAAAAAYABgBbAQAAsQMA&#10;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931538;top:3775238;height:9525;width:2828925;" coordsize="28289,95" o:gfxdata="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CRN9S+AAAA2wAAAA8AAAAAAAAAAQAgAAAAIgAAAGRycy9kb3ducmV2Lnht&#10;bFBLAQIUABQAAAAIAIdO4kAzLwWeOwAAADkAAAAVAAAAAAAAAAEAIAAAAA0BAABkcnMvZ3JvdXBz&#10;aGFwZXhtbC54bWxQSwUGAAAAAAYABgBgAQAAygMAAAAA&#10;">
                    <o:lock v:ext="edit" aspectratio="f"/>
                    <v:rect id="Shape 114" o:spid="_x0000_s1026" o:spt="1" style="position:absolute;left:0;top:0;height:75;width:28275;v-text-anchor:middle;" filled="f" stroked="f" coordsize="21600,21600" o:gfxdata="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QAk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15" o:spid="_x0000_s1026" o:spt="100" style="position:absolute;left:0;top:0;height:95;width:28289;v-text-anchor:middle;" fillcolor="#BDC1C6" filled="t" stroked="f" coordsize="2828925,9525" o:gfxdata="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XoOQq8AAAA&#10;3AAAAA8AAAAAAAAAAQAgAAAAIgAAAGRycy9kb3ducmV2LnhtbFBLAQIUABQAAAAIAIdO4kAzLwWe&#10;OwAAADkAAAAQAAAAAAAAAAEAIAAAAAsBAABkcnMvc2hhcGV4bWwueG1sUEsFBgAAAAAGAAYAWwEA&#10;ALUDAAAAAA==&#10;" path="m0,0l2828925,0,282892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673" w:line="360" w:lineRule="auto"/>
        <w:ind w:left="-5" w:hanging="10"/>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If yes, state how the excess production was handled.</w: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How does your company manage waste from your industry?</w:t>
      </w:r>
    </w:p>
    <w:p>
      <w:pPr>
        <w:spacing w:after="0" w:line="360" w:lineRule="auto"/>
        <w:ind w:left="495"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924175" cy="9525"/>
                <wp:effectExtent l="0" t="0" r="0" b="0"/>
                <wp:docPr id="310" name="Group 310"/>
                <wp:cNvGraphicFramePr/>
                <a:graphic xmlns:a="http://schemas.openxmlformats.org/drawingml/2006/main">
                  <a:graphicData uri="http://schemas.microsoft.com/office/word/2010/wordprocessingGroup">
                    <wpg:wgp>
                      <wpg:cNvGrpSpPr/>
                      <wpg:grpSpPr>
                        <a:xfrm>
                          <a:off x="3883913" y="3775238"/>
                          <a:ext cx="2924175" cy="9525"/>
                          <a:chOff x="3883913" y="3775238"/>
                          <a:chExt cx="2924175" cy="9525"/>
                        </a:xfrm>
                      </wpg:grpSpPr>
                      <wpg:grpSp>
                        <wpg:cNvPr id="92" name="Group 92"/>
                        <wpg:cNvGrpSpPr/>
                        <wpg:grpSpPr>
                          <a:xfrm>
                            <a:off x="3883913" y="3775238"/>
                            <a:ext cx="2924175" cy="9525"/>
                            <a:chOff x="3883913" y="3775238"/>
                            <a:chExt cx="2924175" cy="9525"/>
                          </a:xfrm>
                        </wpg:grpSpPr>
                        <wps:wsp>
                          <wps:cNvPr id="93" name="Shape 5"/>
                          <wps:cNvSpPr/>
                          <wps:spPr>
                            <a:xfrm>
                              <a:off x="3883913" y="3775238"/>
                              <a:ext cx="2924175"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94" name="Group 94"/>
                          <wpg:cNvGrpSpPr/>
                          <wpg:grpSpPr>
                            <a:xfrm>
                              <a:off x="3883913" y="3775238"/>
                              <a:ext cx="2924175" cy="9525"/>
                              <a:chOff x="0" y="0"/>
                              <a:chExt cx="29241" cy="95"/>
                            </a:xfrm>
                          </wpg:grpSpPr>
                          <wps:wsp>
                            <wps:cNvPr id="118" name="Shape 118"/>
                            <wps:cNvSpPr/>
                            <wps:spPr>
                              <a:xfrm>
                                <a:off x="0" y="0"/>
                                <a:ext cx="292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19" name="Shape 119"/>
                            <wps:cNvSpPr/>
                            <wps:spPr>
                              <a:xfrm>
                                <a:off x="0" y="0"/>
                                <a:ext cx="29241" cy="95"/>
                              </a:xfrm>
                              <a:custGeom>
                                <a:avLst/>
                                <a:gdLst/>
                                <a:ahLst/>
                                <a:cxnLst/>
                                <a:rect l="l" t="t" r="r" b="b"/>
                                <a:pathLst>
                                  <a:path w="2924175" h="9525" extrusionOk="0">
                                    <a:moveTo>
                                      <a:pt x="0" y="0"/>
                                    </a:moveTo>
                                    <a:lnTo>
                                      <a:pt x="2924175" y="0"/>
                                    </a:lnTo>
                                    <a:lnTo>
                                      <a:pt x="292417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30.25pt;" coordorigin="3883913,3775238" coordsize="2924175,9525" o:gfxdata="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GfUFItQA&#10;AAADAQAADwAAAAAAAAABACAAAAAiAAAAZHJzL2Rvd25yZXYueG1sUEsBAhQAFAAAAAgAh07iQAy5&#10;audAAwAAugwAAA4AAAAAAAAAAQAgAAAAIwEAAGRycy9lMm9Eb2MueG1sUEsFBgAAAAAGAAYAWQEA&#10;ANUGAAAAAA==&#10;">
                <o:lock v:ext="edit" aspectratio="f"/>
                <v:group id="_x0000_s1026" o:spid="_x0000_s1026" o:spt="203" style="position:absolute;left:3883913;top:3775238;height:9525;width:2924175;" coordorigin="3883913,3775238" coordsize="2924175,9525"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rect id="Shape 5" o:spid="_x0000_s1026" o:spt="1" style="position:absolute;left:3883913;top:3775238;height:9525;width:2924175;v-text-anchor:middle;" filled="f" stroked="f" coordsize="21600,21600" o:gfxdata="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VEOBvQAA&#10;ANs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83913;top:3775238;height:9525;width:2924175;" coordsize="29241,95" o:gfxdata="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5pRMvwAAANsAAAAPAAAAAAAAAAEAIAAAACIAAABkcnMvZG93bnJldi54&#10;bWxQSwECFAAUAAAACACHTuJAMy8FnjsAAAA5AAAAFQAAAAAAAAABACAAAAAOAQAAZHJzL2dyb3Vw&#10;c2hhcGV4bWwueG1sUEsFBgAAAAAGAAYAYAEAAMsDAAAAAA==&#10;">
                    <o:lock v:ext="edit" aspectratio="f"/>
                    <v:rect id="Shape 118" o:spid="_x0000_s1026" o:spt="1" style="position:absolute;left:0;top:0;height:75;width:29225;v-text-anchor:middle;" filled="f" stroked="f" coordsize="21600,21600" o:gfxdata="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Aoh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19" o:spid="_x0000_s1026" o:spt="100" style="position:absolute;left:0;top:0;height:95;width:29241;v-text-anchor:middle;" fillcolor="#BDC1C6" filled="t" stroked="f" coordsize="2924175,9525" o:gfxdata="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04ru/&#10;AAAA3AAAAA8AAAAAAAAAAQAgAAAAIgAAAGRycy9kb3ducmV2LnhtbFBLAQIUABQAAAAIAIdO4kAz&#10;LwWeOwAAADkAAAAQAAAAAAAAAAEAIAAAAA4BAABkcnMvc2hhcGV4bWwueG1sUEsFBgAAAAAGAAYA&#10;WwEAALgDAAAAAA==&#10;" path="m0,0l2924175,0,2924175,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206"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Has your company ever used an advanced EMIS (Environmental Management Information) software to manage their waste before?</w:t>
      </w:r>
    </w:p>
    <w:p>
      <w:pPr>
        <w:spacing w:after="284" w:line="360" w:lineRule="auto"/>
        <w:ind w:left="643" w:hanging="10"/>
        <w:jc w:val="both"/>
        <w:rPr>
          <w:rFonts w:ascii="Times New Roman" w:hAnsi="Times New Roman" w:eastAsia="Times New Roman" w:cs="Times New Roman"/>
        </w:rPr>
      </w:pPr>
      <w:r>
        <w:rPr>
          <w:rFonts w:ascii="Times New Roman" w:hAnsi="Times New Roman" w:eastAsia="Times New Roman" w:cs="Times New Roman"/>
          <w:i/>
          <w:color w:val="202124"/>
          <w:sz w:val="24"/>
          <w:szCs w:val="24"/>
          <w:rtl w:val="0"/>
        </w:rPr>
        <w:t>Mark only one oval.</w:t>
      </w:r>
    </w:p>
    <w:p>
      <w:pPr>
        <w:spacing w:after="164"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Yes</w:t>
      </w:r>
      <w:r>
        <mc:AlternateContent>
          <mc:Choice Requires="wpg">
            <w:drawing>
              <wp:anchor distT="0" distB="0" distL="114300" distR="114300" simplePos="0" relativeHeight="251660288" behindDoc="0" locked="0" layoutInCell="1" allowOverlap="1">
                <wp:simplePos x="0" y="0"/>
                <wp:positionH relativeFrom="column">
                  <wp:posOffset>444500</wp:posOffset>
                </wp:positionH>
                <wp:positionV relativeFrom="paragraph">
                  <wp:posOffset>-12065</wp:posOffset>
                </wp:positionV>
                <wp:extent cx="295275" cy="1019175"/>
                <wp:effectExtent l="0" t="0" r="0" b="0"/>
                <wp:wrapSquare wrapText="bothSides"/>
                <wp:docPr id="303" name="Group 303"/>
                <wp:cNvGraphicFramePr/>
                <a:graphic xmlns:a="http://schemas.openxmlformats.org/drawingml/2006/main">
                  <a:graphicData uri="http://schemas.microsoft.com/office/word/2010/wordprocessingGroup">
                    <wpg:wgp>
                      <wpg:cNvGrpSpPr/>
                      <wpg:grpSpPr>
                        <a:xfrm>
                          <a:off x="5198363" y="3270413"/>
                          <a:ext cx="295275" cy="1019175"/>
                          <a:chOff x="5198363" y="3270413"/>
                          <a:chExt cx="295275" cy="1019175"/>
                        </a:xfrm>
                      </wpg:grpSpPr>
                      <wpg:grpSp>
                        <wpg:cNvPr id="95" name="Group 95"/>
                        <wpg:cNvGrpSpPr/>
                        <wpg:grpSpPr>
                          <a:xfrm>
                            <a:off x="5198363" y="3270413"/>
                            <a:ext cx="295275" cy="1019175"/>
                            <a:chOff x="5198363" y="3270413"/>
                            <a:chExt cx="295275" cy="1019175"/>
                          </a:xfrm>
                        </wpg:grpSpPr>
                        <wps:wsp>
                          <wps:cNvPr id="100" name="Shape 5"/>
                          <wps:cNvSpPr/>
                          <wps:spPr>
                            <a:xfrm>
                              <a:off x="5198363" y="3270413"/>
                              <a:ext cx="295275" cy="10191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01" name="Group 101"/>
                          <wpg:cNvGrpSpPr/>
                          <wpg:grpSpPr>
                            <a:xfrm>
                              <a:off x="5198363" y="3270413"/>
                              <a:ext cx="295275" cy="1019175"/>
                              <a:chOff x="0" y="0"/>
                              <a:chExt cx="2952" cy="10191"/>
                            </a:xfrm>
                          </wpg:grpSpPr>
                          <wps:wsp>
                            <wps:cNvPr id="102" name="Shape 85"/>
                            <wps:cNvSpPr/>
                            <wps:spPr>
                              <a:xfrm>
                                <a:off x="0" y="0"/>
                                <a:ext cx="2950" cy="101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3" name="Shape 86"/>
                            <wps:cNvSpPr/>
                            <wps:spPr>
                              <a:xfrm>
                                <a:off x="0" y="0"/>
                                <a:ext cx="2952" cy="1619"/>
                              </a:xfrm>
                              <a:custGeom>
                                <a:avLst/>
                                <a:gdLst/>
                                <a:ahLst/>
                                <a:cxnLst/>
                                <a:rect l="l" t="t" r="r" b="b"/>
                                <a:pathLst>
                                  <a:path w="295275" h="161925" extrusionOk="0">
                                    <a:moveTo>
                                      <a:pt x="0" y="80963"/>
                                    </a:moveTo>
                                    <a:cubicBezTo>
                                      <a:pt x="0" y="75643"/>
                                      <a:pt x="519" y="70379"/>
                                      <a:pt x="1556" y="65165"/>
                                    </a:cubicBezTo>
                                    <a:cubicBezTo>
                                      <a:pt x="2593" y="59950"/>
                                      <a:pt x="4128" y="54887"/>
                                      <a:pt x="6163" y="49975"/>
                                    </a:cubicBezTo>
                                    <a:cubicBezTo>
                                      <a:pt x="8197" y="45064"/>
                                      <a:pt x="10691" y="40399"/>
                                      <a:pt x="13645" y="35979"/>
                                    </a:cubicBezTo>
                                    <a:cubicBezTo>
                                      <a:pt x="16598" y="31561"/>
                                      <a:pt x="19954" y="27473"/>
                                      <a:pt x="23713" y="23712"/>
                                    </a:cubicBezTo>
                                    <a:cubicBezTo>
                                      <a:pt x="27472" y="19952"/>
                                      <a:pt x="31562" y="16596"/>
                                      <a:pt x="35982" y="13643"/>
                                    </a:cubicBezTo>
                                    <a:cubicBezTo>
                                      <a:pt x="40402" y="10689"/>
                                      <a:pt x="45068" y="8195"/>
                                      <a:pt x="49980" y="6159"/>
                                    </a:cubicBezTo>
                                    <a:cubicBezTo>
                                      <a:pt x="54891" y="4125"/>
                                      <a:pt x="59954" y="2591"/>
                                      <a:pt x="65167" y="1555"/>
                                    </a:cubicBezTo>
                                    <a:cubicBezTo>
                                      <a:pt x="70381" y="518"/>
                                      <a:pt x="75646" y="0"/>
                                      <a:pt x="80963" y="0"/>
                                    </a:cubicBezTo>
                                    <a:lnTo>
                                      <a:pt x="214313" y="0"/>
                                    </a:lnTo>
                                    <a:cubicBezTo>
                                      <a:pt x="219629" y="0"/>
                                      <a:pt x="224894" y="518"/>
                                      <a:pt x="230107" y="1555"/>
                                    </a:cubicBezTo>
                                    <a:cubicBezTo>
                                      <a:pt x="235321" y="2591"/>
                                      <a:pt x="240384" y="4125"/>
                                      <a:pt x="245295" y="6159"/>
                                    </a:cubicBezTo>
                                    <a:cubicBezTo>
                                      <a:pt x="250207" y="8195"/>
                                      <a:pt x="254873" y="10689"/>
                                      <a:pt x="259293" y="13643"/>
                                    </a:cubicBezTo>
                                    <a:cubicBezTo>
                                      <a:pt x="263713" y="16596"/>
                                      <a:pt x="267803" y="19952"/>
                                      <a:pt x="271562" y="23712"/>
                                    </a:cubicBezTo>
                                    <a:cubicBezTo>
                                      <a:pt x="275321" y="27473"/>
                                      <a:pt x="278677" y="31561"/>
                                      <a:pt x="281630" y="35979"/>
                                    </a:cubicBezTo>
                                    <a:cubicBezTo>
                                      <a:pt x="284584" y="40399"/>
                                      <a:pt x="287078" y="45064"/>
                                      <a:pt x="289112" y="49975"/>
                                    </a:cubicBezTo>
                                    <a:cubicBezTo>
                                      <a:pt x="291146" y="54887"/>
                                      <a:pt x="292682" y="59950"/>
                                      <a:pt x="293719" y="65165"/>
                                    </a:cubicBezTo>
                                    <a:cubicBezTo>
                                      <a:pt x="294756" y="70379"/>
                                      <a:pt x="295275" y="75643"/>
                                      <a:pt x="295275" y="80963"/>
                                    </a:cubicBezTo>
                                    <a:cubicBezTo>
                                      <a:pt x="295275" y="86278"/>
                                      <a:pt x="294756" y="91543"/>
                                      <a:pt x="293719" y="96757"/>
                                    </a:cubicBezTo>
                                    <a:cubicBezTo>
                                      <a:pt x="292682" y="101971"/>
                                      <a:pt x="291146" y="107032"/>
                                      <a:pt x="289112" y="111944"/>
                                    </a:cubicBezTo>
                                    <a:cubicBezTo>
                                      <a:pt x="287078" y="116855"/>
                                      <a:pt x="284584" y="121523"/>
                                      <a:pt x="281630" y="125943"/>
                                    </a:cubicBezTo>
                                    <a:cubicBezTo>
                                      <a:pt x="278677" y="130361"/>
                                      <a:pt x="275321" y="134449"/>
                                      <a:pt x="271562" y="138210"/>
                                    </a:cubicBezTo>
                                    <a:cubicBezTo>
                                      <a:pt x="267803" y="141970"/>
                                      <a:pt x="263713" y="145326"/>
                                      <a:pt x="259293" y="148276"/>
                                    </a:cubicBezTo>
                                    <a:cubicBezTo>
                                      <a:pt x="254873" y="151228"/>
                                      <a:pt x="250207" y="153722"/>
                                      <a:pt x="245295" y="155758"/>
                                    </a:cubicBezTo>
                                    <a:cubicBezTo>
                                      <a:pt x="240384" y="157792"/>
                                      <a:pt x="235321" y="159330"/>
                                      <a:pt x="230107" y="160367"/>
                                    </a:cubicBezTo>
                                    <a:cubicBezTo>
                                      <a:pt x="224894" y="161404"/>
                                      <a:pt x="219629" y="161922"/>
                                      <a:pt x="214313" y="161925"/>
                                    </a:cubicBezTo>
                                    <a:lnTo>
                                      <a:pt x="80963" y="161925"/>
                                    </a:lnTo>
                                    <a:cubicBezTo>
                                      <a:pt x="75646" y="161922"/>
                                      <a:pt x="70381" y="161404"/>
                                      <a:pt x="65167" y="160367"/>
                                    </a:cubicBezTo>
                                    <a:cubicBezTo>
                                      <a:pt x="59954" y="159330"/>
                                      <a:pt x="54891" y="157792"/>
                                      <a:pt x="49980" y="155758"/>
                                    </a:cubicBezTo>
                                    <a:cubicBezTo>
                                      <a:pt x="45068" y="153722"/>
                                      <a:pt x="40402" y="151228"/>
                                      <a:pt x="35982" y="148276"/>
                                    </a:cubicBezTo>
                                    <a:cubicBezTo>
                                      <a:pt x="31562" y="145326"/>
                                      <a:pt x="27472" y="141970"/>
                                      <a:pt x="23713" y="138210"/>
                                    </a:cubicBezTo>
                                    <a:cubicBezTo>
                                      <a:pt x="19954" y="134449"/>
                                      <a:pt x="16598" y="130361"/>
                                      <a:pt x="13645" y="125941"/>
                                    </a:cubicBezTo>
                                    <a:cubicBezTo>
                                      <a:pt x="10691" y="121520"/>
                                      <a:pt x="8197" y="116853"/>
                                      <a:pt x="6163" y="111942"/>
                                    </a:cubicBezTo>
                                    <a:cubicBezTo>
                                      <a:pt x="4128" y="107032"/>
                                      <a:pt x="2593" y="101971"/>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4" name="Shape 87"/>
                            <wps:cNvSpPr/>
                            <wps:spPr>
                              <a:xfrm>
                                <a:off x="0" y="2857"/>
                                <a:ext cx="2952" cy="1619"/>
                              </a:xfrm>
                              <a:custGeom>
                                <a:avLst/>
                                <a:gdLst/>
                                <a:ahLst/>
                                <a:cxnLst/>
                                <a:rect l="l" t="t" r="r" b="b"/>
                                <a:pathLst>
                                  <a:path w="295275" h="161925" extrusionOk="0">
                                    <a:moveTo>
                                      <a:pt x="0" y="80963"/>
                                    </a:moveTo>
                                    <a:cubicBezTo>
                                      <a:pt x="0" y="75647"/>
                                      <a:pt x="519" y="70379"/>
                                      <a:pt x="1556" y="65163"/>
                                    </a:cubicBezTo>
                                    <a:cubicBezTo>
                                      <a:pt x="2593" y="59950"/>
                                      <a:pt x="4128" y="54887"/>
                                      <a:pt x="6163" y="49975"/>
                                    </a:cubicBezTo>
                                    <a:cubicBezTo>
                                      <a:pt x="8197" y="45064"/>
                                      <a:pt x="10691" y="40399"/>
                                      <a:pt x="13645" y="35979"/>
                                    </a:cubicBezTo>
                                    <a:cubicBezTo>
                                      <a:pt x="16598" y="31558"/>
                                      <a:pt x="19954" y="27470"/>
                                      <a:pt x="23713" y="23712"/>
                                    </a:cubicBezTo>
                                    <a:cubicBezTo>
                                      <a:pt x="27472" y="19952"/>
                                      <a:pt x="31562" y="16596"/>
                                      <a:pt x="35982" y="13643"/>
                                    </a:cubicBezTo>
                                    <a:cubicBezTo>
                                      <a:pt x="40402" y="10689"/>
                                      <a:pt x="45068" y="8196"/>
                                      <a:pt x="49980" y="6162"/>
                                    </a:cubicBezTo>
                                    <a:cubicBezTo>
                                      <a:pt x="54891" y="4127"/>
                                      <a:pt x="59954" y="2592"/>
                                      <a:pt x="65167" y="1555"/>
                                    </a:cubicBezTo>
                                    <a:cubicBezTo>
                                      <a:pt x="70381" y="518"/>
                                      <a:pt x="75646" y="0"/>
                                      <a:pt x="80963" y="0"/>
                                    </a:cubicBezTo>
                                    <a:lnTo>
                                      <a:pt x="214313" y="0"/>
                                    </a:lnTo>
                                    <a:cubicBezTo>
                                      <a:pt x="219629" y="0"/>
                                      <a:pt x="224894" y="518"/>
                                      <a:pt x="230107" y="1555"/>
                                    </a:cubicBezTo>
                                    <a:cubicBezTo>
                                      <a:pt x="235321" y="2592"/>
                                      <a:pt x="240384" y="4127"/>
                                      <a:pt x="245295" y="6162"/>
                                    </a:cubicBezTo>
                                    <a:cubicBezTo>
                                      <a:pt x="250207" y="8196"/>
                                      <a:pt x="254873" y="10689"/>
                                      <a:pt x="259293" y="13643"/>
                                    </a:cubicBezTo>
                                    <a:cubicBezTo>
                                      <a:pt x="263713" y="16596"/>
                                      <a:pt x="267803" y="19952"/>
                                      <a:pt x="271562" y="23712"/>
                                    </a:cubicBezTo>
                                    <a:cubicBezTo>
                                      <a:pt x="275321" y="27470"/>
                                      <a:pt x="278677" y="31561"/>
                                      <a:pt x="281630" y="35981"/>
                                    </a:cubicBezTo>
                                    <a:cubicBezTo>
                                      <a:pt x="284584" y="40399"/>
                                      <a:pt x="287078" y="45064"/>
                                      <a:pt x="289112" y="49975"/>
                                    </a:cubicBezTo>
                                    <a:cubicBezTo>
                                      <a:pt x="291146" y="54887"/>
                                      <a:pt x="292682" y="59950"/>
                                      <a:pt x="293719" y="65163"/>
                                    </a:cubicBezTo>
                                    <a:cubicBezTo>
                                      <a:pt x="294756" y="70379"/>
                                      <a:pt x="295275" y="75647"/>
                                      <a:pt x="295275" y="80963"/>
                                    </a:cubicBezTo>
                                    <a:cubicBezTo>
                                      <a:pt x="295275" y="86275"/>
                                      <a:pt x="294756" y="91540"/>
                                      <a:pt x="293719" y="96754"/>
                                    </a:cubicBezTo>
                                    <a:cubicBezTo>
                                      <a:pt x="292682" y="101967"/>
                                      <a:pt x="291146" y="107031"/>
                                      <a:pt x="289112" y="111942"/>
                                    </a:cubicBezTo>
                                    <a:cubicBezTo>
                                      <a:pt x="287078" y="116853"/>
                                      <a:pt x="284584" y="121518"/>
                                      <a:pt x="281630" y="125938"/>
                                    </a:cubicBezTo>
                                    <a:cubicBezTo>
                                      <a:pt x="278677" y="130359"/>
                                      <a:pt x="275321" y="134449"/>
                                      <a:pt x="271562" y="138210"/>
                                    </a:cubicBezTo>
                                    <a:cubicBezTo>
                                      <a:pt x="267803" y="141968"/>
                                      <a:pt x="263713" y="145323"/>
                                      <a:pt x="259293" y="148279"/>
                                    </a:cubicBezTo>
                                    <a:cubicBezTo>
                                      <a:pt x="254873" y="151230"/>
                                      <a:pt x="250207" y="153722"/>
                                      <a:pt x="245295" y="155758"/>
                                    </a:cubicBezTo>
                                    <a:cubicBezTo>
                                      <a:pt x="240384" y="157792"/>
                                      <a:pt x="235321" y="159330"/>
                                      <a:pt x="230107" y="160367"/>
                                    </a:cubicBezTo>
                                    <a:cubicBezTo>
                                      <a:pt x="224894" y="161406"/>
                                      <a:pt x="219629" y="161925"/>
                                      <a:pt x="214313" y="161925"/>
                                    </a:cubicBezTo>
                                    <a:lnTo>
                                      <a:pt x="80963" y="161925"/>
                                    </a:lnTo>
                                    <a:cubicBezTo>
                                      <a:pt x="75646" y="161925"/>
                                      <a:pt x="70381" y="161406"/>
                                      <a:pt x="65167" y="160369"/>
                                    </a:cubicBezTo>
                                    <a:cubicBezTo>
                                      <a:pt x="59954" y="159330"/>
                                      <a:pt x="54891" y="157795"/>
                                      <a:pt x="49980" y="155759"/>
                                    </a:cubicBezTo>
                                    <a:cubicBezTo>
                                      <a:pt x="45068" y="153726"/>
                                      <a:pt x="40402" y="151230"/>
                                      <a:pt x="35982" y="148279"/>
                                    </a:cubicBezTo>
                                    <a:cubicBezTo>
                                      <a:pt x="31562" y="145323"/>
                                      <a:pt x="27472" y="141968"/>
                                      <a:pt x="23713" y="138210"/>
                                    </a:cubicBezTo>
                                    <a:cubicBezTo>
                                      <a:pt x="19954" y="134449"/>
                                      <a:pt x="16598" y="130359"/>
                                      <a:pt x="13645" y="125938"/>
                                    </a:cubicBezTo>
                                    <a:cubicBezTo>
                                      <a:pt x="10691" y="121518"/>
                                      <a:pt x="8197" y="116853"/>
                                      <a:pt x="6163" y="111942"/>
                                    </a:cubicBezTo>
                                    <a:cubicBezTo>
                                      <a:pt x="4128" y="107031"/>
                                      <a:pt x="2593" y="101967"/>
                                      <a:pt x="1556" y="96754"/>
                                    </a:cubicBezTo>
                                    <a:cubicBezTo>
                                      <a:pt x="519" y="91540"/>
                                      <a:pt x="0" y="86275"/>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5" name="Shape 88"/>
                            <wps:cNvSpPr/>
                            <wps:spPr>
                              <a:xfrm>
                                <a:off x="0" y="5715"/>
                                <a:ext cx="2952" cy="1619"/>
                              </a:xfrm>
                              <a:custGeom>
                                <a:avLst/>
                                <a:gdLst/>
                                <a:ahLst/>
                                <a:cxnLst/>
                                <a:rect l="l" t="t" r="r" b="b"/>
                                <a:pathLst>
                                  <a:path w="295275" h="161925" extrusionOk="0">
                                    <a:moveTo>
                                      <a:pt x="0" y="80963"/>
                                    </a:moveTo>
                                    <a:cubicBezTo>
                                      <a:pt x="0" y="75643"/>
                                      <a:pt x="519" y="70379"/>
                                      <a:pt x="1556" y="65165"/>
                                    </a:cubicBezTo>
                                    <a:cubicBezTo>
                                      <a:pt x="2593" y="59951"/>
                                      <a:pt x="4128" y="54890"/>
                                      <a:pt x="6163" y="49978"/>
                                    </a:cubicBezTo>
                                    <a:cubicBezTo>
                                      <a:pt x="8197" y="45067"/>
                                      <a:pt x="10691" y="40399"/>
                                      <a:pt x="13645" y="35979"/>
                                    </a:cubicBezTo>
                                    <a:cubicBezTo>
                                      <a:pt x="16598" y="31558"/>
                                      <a:pt x="19954" y="27470"/>
                                      <a:pt x="23713" y="23712"/>
                                    </a:cubicBezTo>
                                    <a:cubicBezTo>
                                      <a:pt x="27472" y="19952"/>
                                      <a:pt x="31562" y="16596"/>
                                      <a:pt x="35982" y="13646"/>
                                    </a:cubicBezTo>
                                    <a:cubicBezTo>
                                      <a:pt x="40402" y="10689"/>
                                      <a:pt x="45068" y="8196"/>
                                      <a:pt x="49980" y="6162"/>
                                    </a:cubicBezTo>
                                    <a:cubicBezTo>
                                      <a:pt x="54891" y="4127"/>
                                      <a:pt x="59954" y="2592"/>
                                      <a:pt x="65167" y="1555"/>
                                    </a:cubicBezTo>
                                    <a:cubicBezTo>
                                      <a:pt x="70381" y="518"/>
                                      <a:pt x="75646" y="0"/>
                                      <a:pt x="80963" y="0"/>
                                    </a:cubicBezTo>
                                    <a:lnTo>
                                      <a:pt x="214313" y="0"/>
                                    </a:lnTo>
                                    <a:cubicBezTo>
                                      <a:pt x="219629" y="0"/>
                                      <a:pt x="224894" y="518"/>
                                      <a:pt x="230107" y="1555"/>
                                    </a:cubicBezTo>
                                    <a:cubicBezTo>
                                      <a:pt x="235321" y="2592"/>
                                      <a:pt x="240384" y="4127"/>
                                      <a:pt x="245295" y="6162"/>
                                    </a:cubicBezTo>
                                    <a:cubicBezTo>
                                      <a:pt x="250207" y="8196"/>
                                      <a:pt x="254873" y="10689"/>
                                      <a:pt x="259293" y="13643"/>
                                    </a:cubicBezTo>
                                    <a:cubicBezTo>
                                      <a:pt x="263713" y="16596"/>
                                      <a:pt x="267803" y="19952"/>
                                      <a:pt x="271562" y="23712"/>
                                    </a:cubicBezTo>
                                    <a:cubicBezTo>
                                      <a:pt x="275321" y="27470"/>
                                      <a:pt x="278677" y="31558"/>
                                      <a:pt x="281630" y="35979"/>
                                    </a:cubicBezTo>
                                    <a:cubicBezTo>
                                      <a:pt x="284584" y="40399"/>
                                      <a:pt x="287078" y="45067"/>
                                      <a:pt x="289112" y="49978"/>
                                    </a:cubicBezTo>
                                    <a:cubicBezTo>
                                      <a:pt x="291146" y="54890"/>
                                      <a:pt x="292682" y="59951"/>
                                      <a:pt x="293719" y="65165"/>
                                    </a:cubicBezTo>
                                    <a:cubicBezTo>
                                      <a:pt x="294756" y="70379"/>
                                      <a:pt x="295275" y="75643"/>
                                      <a:pt x="295275" y="80963"/>
                                    </a:cubicBezTo>
                                    <a:cubicBezTo>
                                      <a:pt x="295275" y="86278"/>
                                      <a:pt x="294756" y="91543"/>
                                      <a:pt x="293719" y="96754"/>
                                    </a:cubicBezTo>
                                    <a:cubicBezTo>
                                      <a:pt x="292682" y="101967"/>
                                      <a:pt x="291146" y="107031"/>
                                      <a:pt x="289112" y="111942"/>
                                    </a:cubicBezTo>
                                    <a:cubicBezTo>
                                      <a:pt x="287078" y="116855"/>
                                      <a:pt x="284584" y="121520"/>
                                      <a:pt x="281630" y="125941"/>
                                    </a:cubicBezTo>
                                    <a:cubicBezTo>
                                      <a:pt x="278677" y="130361"/>
                                      <a:pt x="275321" y="134449"/>
                                      <a:pt x="271562" y="138210"/>
                                    </a:cubicBezTo>
                                    <a:cubicBezTo>
                                      <a:pt x="267803" y="141968"/>
                                      <a:pt x="263713" y="145323"/>
                                      <a:pt x="259293" y="148276"/>
                                    </a:cubicBezTo>
                                    <a:cubicBezTo>
                                      <a:pt x="254873" y="151230"/>
                                      <a:pt x="250207" y="153726"/>
                                      <a:pt x="245295" y="155759"/>
                                    </a:cubicBezTo>
                                    <a:cubicBezTo>
                                      <a:pt x="240384" y="157795"/>
                                      <a:pt x="235321" y="159331"/>
                                      <a:pt x="230107" y="160369"/>
                                    </a:cubicBezTo>
                                    <a:cubicBezTo>
                                      <a:pt x="224894" y="161406"/>
                                      <a:pt x="219629" y="161925"/>
                                      <a:pt x="214313" y="161925"/>
                                    </a:cubicBezTo>
                                    <a:lnTo>
                                      <a:pt x="80963" y="161925"/>
                                    </a:lnTo>
                                    <a:cubicBezTo>
                                      <a:pt x="75646" y="161925"/>
                                      <a:pt x="70381" y="161406"/>
                                      <a:pt x="65167" y="160369"/>
                                    </a:cubicBezTo>
                                    <a:cubicBezTo>
                                      <a:pt x="59954" y="159331"/>
                                      <a:pt x="54891" y="157795"/>
                                      <a:pt x="49980" y="155759"/>
                                    </a:cubicBezTo>
                                    <a:cubicBezTo>
                                      <a:pt x="45068" y="153726"/>
                                      <a:pt x="40402" y="151230"/>
                                      <a:pt x="35982" y="148279"/>
                                    </a:cubicBezTo>
                                    <a:cubicBezTo>
                                      <a:pt x="31562" y="145323"/>
                                      <a:pt x="27472" y="141968"/>
                                      <a:pt x="23713" y="138210"/>
                                    </a:cubicBezTo>
                                    <a:cubicBezTo>
                                      <a:pt x="19954" y="134449"/>
                                      <a:pt x="16598" y="130361"/>
                                      <a:pt x="13645" y="125941"/>
                                    </a:cubicBezTo>
                                    <a:cubicBezTo>
                                      <a:pt x="10691" y="121520"/>
                                      <a:pt x="8197" y="116855"/>
                                      <a:pt x="6163" y="111944"/>
                                    </a:cubicBezTo>
                                    <a:cubicBezTo>
                                      <a:pt x="4128" y="107032"/>
                                      <a:pt x="2593" y="101971"/>
                                      <a:pt x="1556" y="96754"/>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06" name="Shape 89"/>
                            <wps:cNvSpPr/>
                            <wps:spPr>
                              <a:xfrm>
                                <a:off x="0" y="8572"/>
                                <a:ext cx="2952" cy="1619"/>
                              </a:xfrm>
                              <a:custGeom>
                                <a:avLst/>
                                <a:gdLst/>
                                <a:ahLst/>
                                <a:cxnLst/>
                                <a:rect l="l" t="t" r="r" b="b"/>
                                <a:pathLst>
                                  <a:path w="295275" h="161925" extrusionOk="0">
                                    <a:moveTo>
                                      <a:pt x="0" y="80963"/>
                                    </a:moveTo>
                                    <a:cubicBezTo>
                                      <a:pt x="0" y="75647"/>
                                      <a:pt x="519" y="70382"/>
                                      <a:pt x="1556" y="65165"/>
                                    </a:cubicBezTo>
                                    <a:cubicBezTo>
                                      <a:pt x="2593" y="59951"/>
                                      <a:pt x="4128" y="54890"/>
                                      <a:pt x="6163" y="49978"/>
                                    </a:cubicBezTo>
                                    <a:cubicBezTo>
                                      <a:pt x="8197" y="45067"/>
                                      <a:pt x="10691" y="40402"/>
                                      <a:pt x="13645" y="35981"/>
                                    </a:cubicBezTo>
                                    <a:cubicBezTo>
                                      <a:pt x="16598" y="31561"/>
                                      <a:pt x="19954" y="27470"/>
                                      <a:pt x="23713" y="23712"/>
                                    </a:cubicBezTo>
                                    <a:cubicBezTo>
                                      <a:pt x="27472" y="19952"/>
                                      <a:pt x="31562" y="16596"/>
                                      <a:pt x="35982" y="13643"/>
                                    </a:cubicBezTo>
                                    <a:cubicBezTo>
                                      <a:pt x="40402" y="10688"/>
                                      <a:pt x="45068" y="8195"/>
                                      <a:pt x="49980" y="6159"/>
                                    </a:cubicBezTo>
                                    <a:cubicBezTo>
                                      <a:pt x="54891" y="4125"/>
                                      <a:pt x="59954" y="2591"/>
                                      <a:pt x="65167" y="1555"/>
                                    </a:cubicBezTo>
                                    <a:cubicBezTo>
                                      <a:pt x="70381" y="518"/>
                                      <a:pt x="75646" y="0"/>
                                      <a:pt x="80963" y="0"/>
                                    </a:cubicBezTo>
                                    <a:lnTo>
                                      <a:pt x="214313" y="0"/>
                                    </a:lnTo>
                                    <a:cubicBezTo>
                                      <a:pt x="219629" y="0"/>
                                      <a:pt x="224894" y="518"/>
                                      <a:pt x="230107" y="1555"/>
                                    </a:cubicBezTo>
                                    <a:cubicBezTo>
                                      <a:pt x="235321" y="2591"/>
                                      <a:pt x="240384" y="4125"/>
                                      <a:pt x="245295" y="6159"/>
                                    </a:cubicBezTo>
                                    <a:cubicBezTo>
                                      <a:pt x="250207" y="8195"/>
                                      <a:pt x="254873" y="10688"/>
                                      <a:pt x="259293" y="13643"/>
                                    </a:cubicBezTo>
                                    <a:cubicBezTo>
                                      <a:pt x="263713" y="16596"/>
                                      <a:pt x="267803" y="19952"/>
                                      <a:pt x="271562" y="23712"/>
                                    </a:cubicBezTo>
                                    <a:cubicBezTo>
                                      <a:pt x="275321" y="27470"/>
                                      <a:pt x="278677" y="31561"/>
                                      <a:pt x="281630" y="35981"/>
                                    </a:cubicBezTo>
                                    <a:cubicBezTo>
                                      <a:pt x="284584" y="40402"/>
                                      <a:pt x="287078" y="45067"/>
                                      <a:pt x="289112" y="49978"/>
                                    </a:cubicBezTo>
                                    <a:cubicBezTo>
                                      <a:pt x="291146" y="54890"/>
                                      <a:pt x="292682" y="59951"/>
                                      <a:pt x="293719" y="65165"/>
                                    </a:cubicBezTo>
                                    <a:cubicBezTo>
                                      <a:pt x="294756" y="70382"/>
                                      <a:pt x="295275" y="75647"/>
                                      <a:pt x="295275" y="80963"/>
                                    </a:cubicBezTo>
                                    <a:cubicBezTo>
                                      <a:pt x="295275" y="86278"/>
                                      <a:pt x="294756" y="91543"/>
                                      <a:pt x="293719" y="96757"/>
                                    </a:cubicBezTo>
                                    <a:cubicBezTo>
                                      <a:pt x="292682" y="101967"/>
                                      <a:pt x="291146" y="107031"/>
                                      <a:pt x="289112" y="111944"/>
                                    </a:cubicBezTo>
                                    <a:cubicBezTo>
                                      <a:pt x="287078" y="116855"/>
                                      <a:pt x="284584" y="121520"/>
                                      <a:pt x="281630" y="125941"/>
                                    </a:cubicBezTo>
                                    <a:cubicBezTo>
                                      <a:pt x="278677" y="130361"/>
                                      <a:pt x="275321" y="134449"/>
                                      <a:pt x="271562" y="138210"/>
                                    </a:cubicBezTo>
                                    <a:cubicBezTo>
                                      <a:pt x="267803" y="141968"/>
                                      <a:pt x="263713" y="145323"/>
                                      <a:pt x="259293" y="148276"/>
                                    </a:cubicBezTo>
                                    <a:cubicBezTo>
                                      <a:pt x="254873" y="151230"/>
                                      <a:pt x="250207" y="153722"/>
                                      <a:pt x="245295" y="155758"/>
                                    </a:cubicBezTo>
                                    <a:cubicBezTo>
                                      <a:pt x="240384" y="157792"/>
                                      <a:pt x="235321" y="159330"/>
                                      <a:pt x="230107" y="160369"/>
                                    </a:cubicBezTo>
                                    <a:cubicBezTo>
                                      <a:pt x="224894" y="161404"/>
                                      <a:pt x="219629" y="161922"/>
                                      <a:pt x="214313" y="161925"/>
                                    </a:cubicBezTo>
                                    <a:lnTo>
                                      <a:pt x="80963" y="161925"/>
                                    </a:lnTo>
                                    <a:cubicBezTo>
                                      <a:pt x="75646" y="161922"/>
                                      <a:pt x="70381" y="161404"/>
                                      <a:pt x="65167" y="160369"/>
                                    </a:cubicBezTo>
                                    <a:cubicBezTo>
                                      <a:pt x="59954" y="159330"/>
                                      <a:pt x="54891" y="157792"/>
                                      <a:pt x="49980" y="155758"/>
                                    </a:cubicBezTo>
                                    <a:cubicBezTo>
                                      <a:pt x="45068" y="153722"/>
                                      <a:pt x="40402" y="151230"/>
                                      <a:pt x="35982" y="148276"/>
                                    </a:cubicBezTo>
                                    <a:cubicBezTo>
                                      <a:pt x="31562" y="145323"/>
                                      <a:pt x="27472" y="141968"/>
                                      <a:pt x="23713" y="138210"/>
                                    </a:cubicBezTo>
                                    <a:cubicBezTo>
                                      <a:pt x="19954" y="134449"/>
                                      <a:pt x="16598" y="130359"/>
                                      <a:pt x="13645" y="125938"/>
                                    </a:cubicBezTo>
                                    <a:cubicBezTo>
                                      <a:pt x="10691" y="121520"/>
                                      <a:pt x="8197" y="116855"/>
                                      <a:pt x="6163" y="111944"/>
                                    </a:cubicBezTo>
                                    <a:cubicBezTo>
                                      <a:pt x="4128" y="107031"/>
                                      <a:pt x="2593" y="101967"/>
                                      <a:pt x="1556" y="96757"/>
                                    </a:cubicBezTo>
                                    <a:cubicBezTo>
                                      <a:pt x="519" y="91543"/>
                                      <a:pt x="0" y="86278"/>
                                      <a:pt x="0" y="80963"/>
                                    </a:cubicBezTo>
                                    <a:close/>
                                  </a:path>
                                </a:pathLst>
                              </a:custGeom>
                              <a:noFill/>
                              <a:ln w="9525" cap="flat" cmpd="sng">
                                <a:solidFill>
                                  <a:srgbClr val="9AA0A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35pt;margin-top:-0.95pt;height:80.25pt;width:23.25pt;mso-wrap-distance-bottom:0pt;mso-wrap-distance-left:9pt;mso-wrap-distance-right:9pt;mso-wrap-distance-top:0pt;z-index:251660288;mso-width-relative:page;mso-height-relative:page;" coordorigin="5198363,3270413" coordsize="295275,1019175" o:gfxdata="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">
                <o:lock v:ext="edit" aspectratio="f"/>
                <v:group id="_x0000_s1026" o:spid="_x0000_s1026" o:spt="203" style="position:absolute;left:5198363;top:3270413;height:1019175;width:295275;" coordorigin="5198363,3270413" coordsize="295275,1019175"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rect id="Shape 5" o:spid="_x0000_s1026" o:spt="1" style="position:absolute;left:5198363;top:3270413;height:1019175;width:295275;v-text-anchor:middle;" filled="f" stroked="f" coordsize="21600,21600" o:gfxdata="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j5D6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5198363;top:3270413;height:1019175;width:295275;" coordsize="2952,10191"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Shape 85" o:spid="_x0000_s1026" o:spt="1" style="position:absolute;left:0;top:0;height:10175;width:2950;v-text-anchor:middle;" filled="f" stroked="f" coordsize="21600,21600" o:gfxdata="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EasW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86" o:spid="_x0000_s1026" o:spt="100" style="position:absolute;left:0;top:0;height:1619;width:2952;v-text-anchor:middle;" filled="f" stroked="t" coordsize="295275,161925" o:gfxdata="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f4Rmi5AAAA3AAA&#10;AA8AAAAAAAAAAQAgAAAAIgAAAGRycy9kb3ducmV2LnhtbFBLAQIUABQAAAAIAIdO4kAzLwWeOwAA&#10;ADkAAAAQAAAAAAAAAAEAIAAAAAgBAABkcnMvc2hhcGV4bWwueG1sUEsFBgAAAAAGAAYAWwEAALID&#10;AAAAAA==&#10;" path="m0,80963c0,75643,519,70379,1556,65165c2593,59950,4128,54887,6163,49975c8197,45064,10691,40399,13645,35979c16598,31561,19954,27473,23713,23712c27472,19952,31562,16596,35982,13643c40402,10689,45068,8195,49980,6159c54891,4125,59954,2591,65167,1555c70381,518,75646,0,80963,0l214313,0c219629,0,224894,518,230107,1555c235321,2591,240384,4125,245295,6159c250207,8195,254873,10689,259293,13643c263713,16596,267803,19952,271562,23712c275321,27473,278677,31561,281630,35979c284584,40399,287078,45064,289112,49975c291146,54887,292682,59950,293719,65165c294756,70379,295275,75643,295275,80963c295275,86278,294756,91543,293719,96757c292682,101971,291146,107032,289112,111944c287078,116855,284584,121523,281630,125943c278677,130361,275321,134449,271562,138210c267803,141970,263713,145326,259293,148276c254873,151228,250207,153722,245295,155758c240384,157792,235321,159330,230107,160367c224894,161404,219629,161922,214313,161925l80963,161925c75646,161922,70381,161404,65167,160367c59954,159330,54891,157792,49980,155758c45068,153722,40402,151228,35982,148276c31562,145326,27472,141970,23713,138210c19954,134449,16598,130361,13645,125941c10691,121520,8197,116853,6163,111942c4128,107032,2593,101971,1556,96757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87" o:spid="_x0000_s1026" o:spt="100" style="position:absolute;left:0;top:2857;height:1619;width:2952;v-text-anchor:middle;" filled="f" stroked="t" coordsize="295275,161925" o:gfxdata="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Ed4cugAAANwA&#10;AAAPAAAAAAAAAAEAIAAAACIAAABkcnMvZG93bnJldi54bWxQSwECFAAUAAAACACHTuJAMy8FnjsA&#10;AAA5AAAAEAAAAAAAAAABACAAAAAJAQAAZHJzL3NoYXBleG1sLnhtbFBLBQYAAAAABgAGAFsBAACz&#10;AwAAAAA=&#10;" path="m0,80963c0,75647,519,70379,1556,65163c2593,59950,4128,54887,6163,49975c8197,45064,10691,40399,13645,35979c16598,31558,19954,27470,23713,23712c27472,19952,31562,16596,35982,13643c40402,10689,45068,8196,49980,6162c54891,4127,59954,2592,65167,1555c70381,518,75646,0,80963,0l214313,0c219629,0,224894,518,230107,1555c235321,2592,240384,4127,245295,6162c250207,8196,254873,10689,259293,13643c263713,16596,267803,19952,271562,23712c275321,27470,278677,31561,281630,35981c284584,40399,287078,45064,289112,49975c291146,54887,292682,59950,293719,65163c294756,70379,295275,75647,295275,80963c295275,86275,294756,91540,293719,96754c292682,101967,291146,107031,289112,111942c287078,116853,284584,121518,281630,125938c278677,130359,275321,134449,271562,138210c267803,141968,263713,145323,259293,148279c254873,151230,250207,153722,245295,155758c240384,157792,235321,159330,230107,160367c224894,161406,219629,161925,214313,161925l80963,161925c75646,161925,70381,161406,65167,160369c59954,159330,54891,157795,49980,155759c45068,153726,40402,151230,35982,148279c31562,145323,27472,141968,23713,138210c19954,134449,16598,130359,13645,125938c10691,121518,8197,116853,6163,111942c4128,107031,2593,101967,1556,96754c519,91540,0,86275,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88" o:spid="_x0000_s1026" o:spt="100" style="position:absolute;left:0;top:5715;height:1619;width:2952;v-text-anchor:middle;" filled="f" stroked="t" coordsize="295275,161925" o:gfxdata="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dde4e5AAAA3AAA&#10;AA8AAAAAAAAAAQAgAAAAIgAAAGRycy9kb3ducmV2LnhtbFBLAQIUABQAAAAIAIdO4kAzLwWeOwAA&#10;ADkAAAAQAAAAAAAAAAEAIAAAAAgBAABkcnMvc2hhcGV4bWwueG1sUEsFBgAAAAAGAAYAWwEAALID&#10;AAAAAA==&#10;" path="m0,80963c0,75643,519,70379,1556,65165c2593,59951,4128,54890,6163,49978c8197,45067,10691,40399,13645,35979c16598,31558,19954,27470,23713,23712c27472,19952,31562,16596,35982,13646c40402,10689,45068,8196,49980,6162c54891,4127,59954,2592,65167,1555c70381,518,75646,0,80963,0l214313,0c219629,0,224894,518,230107,1555c235321,2592,240384,4127,245295,6162c250207,8196,254873,10689,259293,13643c263713,16596,267803,19952,271562,23712c275321,27470,278677,31558,281630,35979c284584,40399,287078,45067,289112,49978c291146,54890,292682,59951,293719,65165c294756,70379,295275,75643,295275,80963c295275,86278,294756,91543,293719,96754c292682,101967,291146,107031,289112,111942c287078,116855,284584,121520,281630,125941c278677,130361,275321,134449,271562,138210c267803,141968,263713,145323,259293,148276c254873,151230,250207,153726,245295,155759c240384,157795,235321,159331,230107,160369c224894,161406,219629,161925,214313,161925l80963,161925c75646,161925,70381,161406,65167,160369c59954,159331,54891,157795,49980,155759c45068,153726,40402,151230,35982,148279c31562,145323,27472,141968,23713,138210c19954,134449,16598,130361,13645,125941c10691,121520,8197,116855,6163,111944c4128,107032,2593,101971,1556,96754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89" o:spid="_x0000_s1026" o:spt="100" style="position:absolute;left:0;top:8572;height:1619;width:2952;v-text-anchor:middle;" filled="f" stroked="t" coordsize="295275,161925" o:gfxdata="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nj+XwugAAANwA&#10;AAAPAAAAAAAAAAEAIAAAACIAAABkcnMvZG93bnJldi54bWxQSwECFAAUAAAACACHTuJAMy8FnjsA&#10;AAA5AAAAEAAAAAAAAAABACAAAAAJAQAAZHJzL3NoYXBleG1sLnhtbFBLBQYAAAAABgAGAFsBAACz&#10;AwAAAAA=&#10;" path="m0,80963c0,75647,519,70382,1556,65165c2593,59951,4128,54890,6163,49978c8197,45067,10691,40402,13645,35981c16598,31561,19954,27470,23713,23712c27472,19952,31562,16596,35982,13643c40402,10688,45068,8195,49980,6159c54891,4125,59954,2591,65167,1555c70381,518,75646,0,80963,0l214313,0c219629,0,224894,518,230107,1555c235321,2591,240384,4125,245295,6159c250207,8195,254873,10688,259293,13643c263713,16596,267803,19952,271562,23712c275321,27470,278677,31561,281630,35981c284584,40402,287078,45067,289112,49978c291146,54890,292682,59951,293719,65165c294756,70382,295275,75647,295275,80963c295275,86278,294756,91543,293719,96757c292682,101967,291146,107031,289112,111944c287078,116855,284584,121520,281630,125941c278677,130361,275321,134449,271562,138210c267803,141968,263713,145323,259293,148276c254873,151230,250207,153722,245295,155758c240384,157792,235321,159330,230107,160369c224894,161404,219629,161922,214313,161925l80963,161925c75646,161922,70381,161404,65167,160369c59954,159330,54891,157792,49980,155758c45068,153722,40402,151230,35982,148276c31562,145323,27472,141968,23713,138210c19954,134449,16598,130359,13645,125938c10691,121520,8197,116855,6163,111944c4128,107031,2593,101967,1556,96757c519,91543,0,86278,0,80963xe">
                      <v:path textboxrect="0,0,295275,161925"/>
                      <v:fill on="f" focussize="0,0"/>
                      <v:stroke color="#9AA0A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group>
                </v:group>
                <w10:wrap type="square"/>
              </v:group>
            </w:pict>
          </mc:Fallback>
        </mc:AlternateContent>
      </w:r>
    </w:p>
    <w:p>
      <w:pPr>
        <w:spacing w:after="3" w:line="360" w:lineRule="auto"/>
        <w:ind w:left="722" w:right="7374"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No Maybe</w:t>
      </w:r>
    </w:p>
    <w:p>
      <w:pPr>
        <w:spacing w:after="3" w:line="360" w:lineRule="auto"/>
        <w:ind w:left="722" w:right="42" w:hanging="10"/>
        <w:jc w:val="both"/>
        <w:rPr>
          <w:rFonts w:ascii="Times New Roman" w:hAnsi="Times New Roman" w:eastAsia="Times New Roman" w:cs="Times New Roman"/>
        </w:rPr>
      </w:pPr>
      <w:r>
        <w:rPr>
          <w:rFonts w:ascii="Times New Roman" w:hAnsi="Times New Roman" w:eastAsia="Times New Roman" w:cs="Times New Roman"/>
          <w:color w:val="202124"/>
          <w:sz w:val="21"/>
          <w:szCs w:val="21"/>
          <w:rtl w:val="0"/>
        </w:rPr>
        <w:t>Other:</w:t>
      </w:r>
    </w:p>
    <w:p>
      <w:pPr>
        <w:spacing w:after="998" w:line="360" w:lineRule="auto"/>
        <w:ind w:left="1980"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2781300" cy="9525"/>
                <wp:effectExtent l="0" t="0" r="0" b="0"/>
                <wp:docPr id="308" name="Group 308"/>
                <wp:cNvGraphicFramePr/>
                <a:graphic xmlns:a="http://schemas.openxmlformats.org/drawingml/2006/main">
                  <a:graphicData uri="http://schemas.microsoft.com/office/word/2010/wordprocessingGroup">
                    <wpg:wgp>
                      <wpg:cNvGrpSpPr/>
                      <wpg:grpSpPr>
                        <a:xfrm>
                          <a:off x="3955350" y="3775238"/>
                          <a:ext cx="2781300" cy="9525"/>
                          <a:chOff x="3955350" y="3775238"/>
                          <a:chExt cx="2781300" cy="9525"/>
                        </a:xfrm>
                      </wpg:grpSpPr>
                      <wpg:grpSp>
                        <wpg:cNvPr id="107" name="Group 107"/>
                        <wpg:cNvGrpSpPr/>
                        <wpg:grpSpPr>
                          <a:xfrm>
                            <a:off x="3955350" y="3775238"/>
                            <a:ext cx="2781300" cy="9525"/>
                            <a:chOff x="3955350" y="3775238"/>
                            <a:chExt cx="2781300" cy="9525"/>
                          </a:xfrm>
                        </wpg:grpSpPr>
                        <wps:wsp>
                          <wps:cNvPr id="108" name="Shape 5"/>
                          <wps:cNvSpPr/>
                          <wps:spPr>
                            <a:xfrm>
                              <a:off x="3955350" y="3775238"/>
                              <a:ext cx="27813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09" name="Group 109"/>
                          <wpg:cNvGrpSpPr/>
                          <wpg:grpSpPr>
                            <a:xfrm>
                              <a:off x="3955350" y="3775238"/>
                              <a:ext cx="2781300" cy="9525"/>
                              <a:chOff x="0" y="0"/>
                              <a:chExt cx="27813" cy="95"/>
                            </a:xfrm>
                          </wpg:grpSpPr>
                          <wps:wsp>
                            <wps:cNvPr id="110" name="Shape 110"/>
                            <wps:cNvSpPr/>
                            <wps:spPr>
                              <a:xfrm>
                                <a:off x="0" y="0"/>
                                <a:ext cx="27800"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11" name="Shape 111"/>
                            <wps:cNvSpPr/>
                            <wps:spPr>
                              <a:xfrm>
                                <a:off x="0" y="0"/>
                                <a:ext cx="27813" cy="95"/>
                              </a:xfrm>
                              <a:custGeom>
                                <a:avLst/>
                                <a:gdLst/>
                                <a:ahLst/>
                                <a:cxnLst/>
                                <a:rect l="l" t="t" r="r" b="b"/>
                                <a:pathLst>
                                  <a:path w="2781300" h="9525" extrusionOk="0">
                                    <a:moveTo>
                                      <a:pt x="0" y="0"/>
                                    </a:moveTo>
                                    <a:lnTo>
                                      <a:pt x="2781300" y="0"/>
                                    </a:lnTo>
                                    <a:lnTo>
                                      <a:pt x="27813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219pt;" coordorigin="3955350,3775238" coordsize="2781300,9525" o:gfxdata="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">
                <o:lock v:ext="edit" aspectratio="f"/>
                <v:group id="_x0000_s1026" o:spid="_x0000_s1026" o:spt="203" style="position:absolute;left:3955350;top:3775238;height:9525;width:2781300;" coordorigin="3955350,3775238" coordsize="2781300,9525"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rect id="Shape 5" o:spid="_x0000_s1026" o:spt="1" style="position:absolute;left:3955350;top:3775238;height:9525;width:2781300;v-text-anchor:middle;" filled="f" stroked="f" coordsize="21600,21600" o:gfxdata="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Zz8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955350;top:3775238;height:9525;width:2781300;" coordsize="27813,95" o:gfxdata="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oDRMvAAAANwAAAAPAAAAAAAAAAEAIAAAACIAAABkcnMvZG93bnJldi54bWxQ&#10;SwECFAAUAAAACACHTuJAMy8FnjsAAAA5AAAAFQAAAAAAAAABACAAAAALAQAAZHJzL2dyb3Vwc2hh&#10;cGV4bWwueG1sUEsFBgAAAAAGAAYAYAEAAMgDAAAAAA==&#10;">
                    <o:lock v:ext="edit" aspectratio="f"/>
                    <v:rect id="Shape 110" o:spid="_x0000_s1026" o:spt="1" style="position:absolute;left:0;top:0;height:75;width:27800;v-text-anchor:middle;" filled="f" stroked="f" coordsize="21600,21600" o:gfxdata="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VgYn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11" o:spid="_x0000_s1026" o:spt="100" style="position:absolute;left:0;top:0;height:95;width:27813;v-text-anchor:middle;" fillcolor="#BDC1C6" filled="t" stroked="f" coordsize="2781300,9525" o:gfxdata="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wwtmLsAAADc&#10;AAAADwAAAAAAAAABACAAAAAiAAAAZHJzL2Rvd25yZXYueG1sUEsBAhQAFAAAAAgAh07iQDMvBZ47&#10;AAAAOQAAABAAAAAAAAAAAQAgAAAACgEAAGRycy9zaGFwZXhtbC54bWxQSwUGAAAAAAYABgBbAQAA&#10;tAMAAAAA&#10;" path="m0,0l2781300,0,2781300,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anchor distT="0" distB="0" distL="114300" distR="114300" simplePos="0" relativeHeight="251660288" behindDoc="0" locked="0" layoutInCell="1" allowOverlap="1">
                <wp:simplePos x="0" y="0"/>
                <wp:positionH relativeFrom="page">
                  <wp:posOffset>1168400</wp:posOffset>
                </wp:positionH>
                <wp:positionV relativeFrom="page">
                  <wp:posOffset>8902700</wp:posOffset>
                </wp:positionV>
                <wp:extent cx="5753100" cy="9525"/>
                <wp:effectExtent l="0" t="0" r="0" b="0"/>
                <wp:wrapTopAndBottom/>
                <wp:docPr id="300" name="Group 300"/>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12" name="Group 112"/>
                        <wpg:cNvGrpSpPr/>
                        <wpg:grpSpPr>
                          <a:xfrm>
                            <a:off x="2469450" y="3775238"/>
                            <a:ext cx="5753100" cy="9525"/>
                            <a:chOff x="2469450" y="3775238"/>
                            <a:chExt cx="5753100" cy="9525"/>
                          </a:xfrm>
                        </wpg:grpSpPr>
                        <wps:wsp>
                          <wps:cNvPr id="113"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16" name="Group 116"/>
                          <wpg:cNvGrpSpPr/>
                          <wpg:grpSpPr>
                            <a:xfrm>
                              <a:off x="2469450" y="3775238"/>
                              <a:ext cx="5753100" cy="9525"/>
                              <a:chOff x="0" y="0"/>
                              <a:chExt cx="57530" cy="95"/>
                            </a:xfrm>
                          </wpg:grpSpPr>
                          <wps:wsp>
                            <wps:cNvPr id="117" name="Shape 55"/>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20" name="Shape 56"/>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92pt;margin-top:701pt;height:0.75pt;width:453pt;mso-position-horizontal-relative:page;mso-position-vertical-relative:page;mso-wrap-distance-bottom:0pt;mso-wrap-distance-top:0pt;z-index:251660288;mso-width-relative:page;mso-height-relative:page;" coordorigin="2469450,3775238" coordsize="5753100,9525" o:gfxdata="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">
                <o:lock v:ext="edit" aspectratio="f"/>
                <v:group id="_x0000_s1026" o:spid="_x0000_s1026" o:spt="203" style="position:absolute;left:2469450;top:3775238;height:9525;width:5753100;" coordorigin="2469450,3775238" coordsize="5753100,9525" o:gfxdata="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90w4L0AAADcAAAADwAAAAAAAAABACAAAAAiAAAAZHJzL2Rvd25yZXYueG1s&#10;UEsBAhQAFAAAAAgAh07iQDMvBZ47AAAAOQAAABUAAAAAAAAAAQAgAAAADAEAAGRycy9ncm91cHNo&#10;YXBleG1sLnhtbFBLBQYAAAAABgAGAGABAADJAwAAAAA=&#10;">
                  <o:lock v:ext="edit" aspectratio="f"/>
                  <v:rect id="Shape 5" o:spid="_x0000_s1026" o:spt="1" style="position:absolute;left:2469450;top:3775238;height:9525;width:5753100;v-text-anchor:middle;" filled="f" stroked="f" coordsize="21600,21600" o:gfxdata="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SYU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6OY2470AAADc&#10;AAAADwAAAGRycy9kb3ducmV2LnhtbEVPTWvCQBC9F/wPyxR6q5ttqUjqGkqw0oMIVUF6G7JjEpKd&#10;Ddk1if++WxB6m8f7nFU22VYM1PvasQY1T0AQF87UXGo4HT+flyB8QDbYOiYNN/KQrWcPK0yNG/mb&#10;hkMoRQxhn6KGKoQuldIXFVn0c9cRR+7ieoshwr6UpscxhttWviTJQlqsOTZU2FFeUdEcrlbDdsTx&#10;41Vthl1zyW8/x7f9eadI66dHlbyDCDSFf/Hd/WXifLWAv2fiBXL9C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OY2470AAADcAAAADwAAAAAAAAABACAAAAAiAAAAZHJzL2Rvd25yZXYueG1s&#10;UEsBAhQAFAAAAAgAh07iQDMvBZ47AAAAOQAAABUAAAAAAAAAAQAgAAAADAEAAGRycy9ncm91cHNo&#10;YXBleG1sLnhtbFBLBQYAAAAABgAGAGABAADJAwAAAAA=&#10;">
                    <o:lock v:ext="edit" aspectratio="f"/>
                    <v:rect id="Shape 55" o:spid="_x0000_s1026" o:spt="1" style="position:absolute;left:0;top:0;height:75;width:57525;v-text-anchor:middle;" filled="f" stroked="f" coordsize="21600,21600" o:gfxdata="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r+eU7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56" o:spid="_x0000_s1026" o:spt="100" style="position:absolute;left:0;top:0;height:95;width:57530;v-text-anchor:middle;" fillcolor="#BDC1C6" filled="t" stroked="f" coordsize="5753099,9525" o:gfxdata="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kFhy/&#10;AAAA3AAAAA8AAAAAAAAAAQAgAAAAIgAAAGRycy9kb3ducmV2LnhtbFBLAQIUABQAAAAIAIdO4kAz&#10;LwWeOwAAADkAAAAQAAAAAAAAAAEAIAAAAA4BAABkcnMvc2hhcGV4bWwueG1sUEsFBgAAAAAGAAYA&#10;WwEAALgDAAAAAA==&#10;" path="m0,0l5753099,0,5753099,9525,0,9525,0,0e">
                      <v:fill on="t" focussize="0,0"/>
                      <v:stroke on="f"/>
                      <v:imagedata o:title=""/>
                      <o:lock v:ext="edit" aspectratio="f"/>
                      <v:textbox inset="7.1988188976378pt,7.1988188976378pt,7.1988188976378pt,7.1988188976378pt"/>
                    </v:shape>
                  </v:group>
                </v:group>
                <w10:wrap type="topAndBottom"/>
              </v:group>
            </w:pict>
          </mc:Fallback>
        </mc:AlternateContent>
      </w:r>
      <w:r>
        <w:rPr>
          <w:rFonts w:ascii="Times New Roman" w:hAnsi="Times New Roman" w:eastAsia="Times New Roman" w:cs="Times New Roman"/>
        </w:rPr>
        <mc:AlternateContent>
          <mc:Choice Requires="wpg">
            <w:drawing>
              <wp:anchor distT="0" distB="0" distL="114300" distR="114300" simplePos="0" relativeHeight="251660288" behindDoc="0" locked="0" layoutInCell="1" allowOverlap="1">
                <wp:simplePos x="0" y="0"/>
                <wp:positionH relativeFrom="page">
                  <wp:posOffset>1168400</wp:posOffset>
                </wp:positionH>
                <wp:positionV relativeFrom="page">
                  <wp:posOffset>9178925</wp:posOffset>
                </wp:positionV>
                <wp:extent cx="5753100" cy="9525"/>
                <wp:effectExtent l="0" t="0" r="0" b="0"/>
                <wp:wrapTopAndBottom/>
                <wp:docPr id="298" name="Group 298"/>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21" name="Group 121"/>
                        <wpg:cNvGrpSpPr/>
                        <wpg:grpSpPr>
                          <a:xfrm>
                            <a:off x="2469450" y="3775238"/>
                            <a:ext cx="5753100" cy="9525"/>
                            <a:chOff x="2469450" y="3775238"/>
                            <a:chExt cx="5753100" cy="9525"/>
                          </a:xfrm>
                        </wpg:grpSpPr>
                        <wps:wsp>
                          <wps:cNvPr id="124"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25" name="Group 125"/>
                          <wpg:cNvGrpSpPr/>
                          <wpg:grpSpPr>
                            <a:xfrm>
                              <a:off x="2469450" y="3775238"/>
                              <a:ext cx="5753100" cy="9525"/>
                              <a:chOff x="0" y="0"/>
                              <a:chExt cx="57530" cy="95"/>
                            </a:xfrm>
                          </wpg:grpSpPr>
                          <wps:wsp>
                            <wps:cNvPr id="128" name="Shape 47"/>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29" name="Shape 48"/>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anchor>
            </w:drawing>
          </mc:Choice>
          <mc:Fallback>
            <w:pict>
              <v:group id="_x0000_s1026" o:spid="_x0000_s1026" o:spt="203" style="position:absolute;left:0pt;margin-left:92pt;margin-top:722.75pt;height:0.75pt;width:453pt;mso-position-horizontal-relative:page;mso-position-vertical-relative:page;mso-wrap-distance-bottom:0pt;mso-wrap-distance-top:0pt;z-index:251660288;mso-width-relative:page;mso-height-relative:page;" coordorigin="2469450,3775238" coordsize="5753100,9525" o:gfxdata="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">
                <o:lock v:ext="edit" aspectratio="f"/>
                <v:group id="_x0000_s1026" o:spid="_x0000_s1026" o:spt="203" style="position:absolute;left:2469450;top:3775238;height:9525;width:5753100;" coordorigin="2469450,3775238" coordsize="5753100,9525" o:gfxdata="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WNkKr0AAADcAAAADwAAAAAAAAABACAAAAAiAAAAZHJzL2Rvd25yZXYueG1s&#10;UEsBAhQAFAAAAAgAh07iQDMvBZ47AAAAOQAAABUAAAAAAAAAAQAgAAAADAEAAGRycy9ncm91cHNo&#10;YXBleG1sLnhtbFBLBQYAAAAABgAGAGABAADJAwAAAAA=&#10;">
                  <o:lock v:ext="edit" aspectratio="f"/>
                  <v:rect id="Shape 5" o:spid="_x0000_s1026" o:spt="1" style="position:absolute;left:2469450;top:3775238;height:9525;width:5753100;v-text-anchor:middle;" filled="f" stroked="f" coordsize="21600,21600" o:gfxdata="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AHKmb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1lhiKbwAAADc&#10;AAAADwAAAGRycy9kb3ducmV2LnhtbEVPS4vCMBC+L/gfwgje1rSKi1RTEVHZgyysCuJtaKYPbCal&#10;ia3++82C4G0+vucsVw9Ti45aV1lWEI8jEMSZ1RUXCs6n3ecchPPIGmvLpOBJDlbp4GOJibY9/1J3&#10;9IUIIewSVFB63yRSuqwkg25sG+LA5bY16ANsC6lb7EO4qeUkir6kwYpDQ4kNbUrKbse7UbDvsV9P&#10;4213uOWb5/U0+7kcYlJqNIyjBQhPD/8Wv9zfOsyfzOD/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WGIpvAAAANwAAAAPAAAAAAAAAAEAIAAAACIAAABkcnMvZG93bnJldi54bWxQ&#10;SwECFAAUAAAACACHTuJAMy8FnjsAAAA5AAAAFQAAAAAAAAABACAAAAALAQAAZHJzL2dyb3Vwc2hh&#10;cGV4bWwueG1sUEsFBgAAAAAGAAYAYAEAAMgDAAAAAA==&#10;">
                    <o:lock v:ext="edit" aspectratio="f"/>
                    <v:rect id="Shape 47" o:spid="_x0000_s1026" o:spt="1" style="position:absolute;left:0;top:0;height:75;width:57525;v-text-anchor:middle;" filled="f" stroked="f" coordsize="21600,21600" o:gfxdata="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TMCc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48" o:spid="_x0000_s1026" o:spt="100" style="position:absolute;left:0;top:0;height:95;width:57530;v-text-anchor:middle;" fillcolor="#BDC1C6" filled="t" stroked="f" coordsize="5753099,9525" o:gfxdata="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Xr+BvQAA&#10;ANwAAAAPAAAAAAAAAAEAIAAAACIAAABkcnMvZG93bnJldi54bWxQSwECFAAUAAAACACHTuJAMy8F&#10;njsAAAA5AAAAEAAAAAAAAAABACAAAAAMAQAAZHJzL3NoYXBleG1sLnhtbFBLBQYAAAAABgAGAFsB&#10;AAC2AwAAAAA=&#10;" path="m0,0l5753099,0,5753099,9525,0,9525,0,0e">
                      <v:fill on="t" focussize="0,0"/>
                      <v:stroke on="f"/>
                      <v:imagedata o:title=""/>
                      <o:lock v:ext="edit" aspectratio="f"/>
                      <v:textbox inset="7.1988188976378pt,7.1988188976378pt,7.1988188976378pt,7.1988188976378pt"/>
                    </v:shape>
                  </v:group>
                </v:group>
                <w10:wrap type="topAndBottom"/>
              </v:group>
            </w:pict>
          </mc:Fallback>
        </mc:AlternateContent>
      </w:r>
      <w:r>
        <w:rPr>
          <w:rFonts w:ascii="Times New Roman" w:hAnsi="Times New Roman" w:eastAsia="Times New Roman" w:cs="Times New Roman"/>
          <w:color w:val="202124"/>
          <w:sz w:val="24"/>
          <w:szCs w:val="24"/>
          <w:rtl w:val="0"/>
        </w:rPr>
        <w:t>If yes, briefly state the key functionalities that the system had/has.</w: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06" name="Group 306"/>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32" name="Group 132"/>
                        <wpg:cNvGrpSpPr/>
                        <wpg:grpSpPr>
                          <a:xfrm>
                            <a:off x="2469450" y="3775238"/>
                            <a:ext cx="5753100" cy="9525"/>
                            <a:chOff x="2469450" y="3775238"/>
                            <a:chExt cx="5753100" cy="9525"/>
                          </a:xfrm>
                        </wpg:grpSpPr>
                        <wps:wsp>
                          <wps:cNvPr id="133"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36" name="Group 136"/>
                          <wpg:cNvGrpSpPr/>
                          <wpg:grpSpPr>
                            <a:xfrm>
                              <a:off x="2469450" y="3775238"/>
                              <a:ext cx="5753100" cy="9525"/>
                              <a:chOff x="0" y="0"/>
                              <a:chExt cx="57530" cy="95"/>
                            </a:xfrm>
                          </wpg:grpSpPr>
                          <wps:wsp>
                            <wps:cNvPr id="137" name="Shape 102"/>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0" name="Shape 103"/>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">
                <o:lock v:ext="edit" aspectratio="f"/>
                <v:group id="_x0000_s1026" o:spid="_x0000_s1026" o:spt="203" style="position:absolute;left:2469450;top:3775238;height:9525;width:5753100;" coordorigin="2469450,3775238" coordsize="5753100,9525" o:gfxdata="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GhsgL0AAADcAAAADwAAAAAAAAABACAAAAAiAAAAZHJzL2Rvd25yZXYueG1s&#10;UEsBAhQAFAAAAAgAh07iQDMvBZ47AAAAOQAAABUAAAAAAAAAAQAgAAAADAEAAGRycy9ncm91cHNo&#10;YXBleG1sLnhtbFBLBQYAAAAABgAGAGABAADJAwAAAAA=&#10;">
                  <o:lock v:ext="edit" aspectratio="f"/>
                  <v:rect id="Shape 5" o:spid="_x0000_s1026" o:spt="1" style="position:absolute;left:2469450;top:3775238;height:9525;width:5753100;v-text-anchor:middle;" filled="f" stroked="f" coordsize="21600,21600" o:gfxdata="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jHEM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o1Nqg70AAADc&#10;AAAADwAAAGRycy9kb3ducmV2LnhtbEVPTWvCQBC9C/6HZYTezCZKRWLWIGJLD1KoCuJtyI5JSHY2&#10;ZLeJ/vtuodDbPN7nZPnDtGKg3tWWFSRRDIK4sLrmUsHl/DZfg3AeWWNrmRQ8yUG+nU4yTLUd+YuG&#10;ky9FCGGXooLK+y6V0hUVGXSR7YgDd7e9QR9gX0rd4xjCTSsXcbySBmsODRV2tK+oaE7fRsH7iONu&#10;mRyGY3PfP2/n18/rMSGlXmZJvAHh6eH/xX/uDx3mL1f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1Nqg70AAADcAAAADwAAAAAAAAABACAAAAAiAAAAZHJzL2Rvd25yZXYueG1s&#10;UEsBAhQAFAAAAAgAh07iQDMvBZ47AAAAOQAAABUAAAAAAAAAAQAgAAAADAEAAGRycy9ncm91cHNo&#10;YXBleG1sLnhtbFBLBQYAAAAABgAGAGABAADJAwAAAAA=&#10;">
                    <o:lock v:ext="edit" aspectratio="f"/>
                    <v:rect id="Shape 102" o:spid="_x0000_s1026" o:spt="1" style="position:absolute;left:0;top:0;height:75;width:57525;v-text-anchor:middle;" filled="f" stroked="f" coordsize="21600,21600" o:gfxdata="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QrCM7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03" o:spid="_x0000_s1026" o:spt="100" style="position:absolute;left:0;top:0;height:95;width:57530;v-text-anchor:middle;" fillcolor="#BDC1C6" filled="t" stroked="f" coordsize="5753099,9525" o:gfxdata="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W787y/&#10;AAAA3AAAAA8AAAAAAAAAAQAgAAAAIgAAAGRycy9kb3ducmV2LnhtbFBLAQIUABQAAAAIAIdO4kAz&#10;LwWeOwAAADkAAAAQAAAAAAAAAAEAIAAAAA4BAABkcnMvc2hhcGV4bWwueG1sUEsFBgAAAAAGAAYA&#10;WwEAALgDA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07" name="Group 307"/>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41" name="Group 141"/>
                        <wpg:cNvGrpSpPr/>
                        <wpg:grpSpPr>
                          <a:xfrm>
                            <a:off x="2469450" y="3775238"/>
                            <a:ext cx="5753100" cy="9525"/>
                            <a:chOff x="2469450" y="3775238"/>
                            <a:chExt cx="5753100" cy="9525"/>
                          </a:xfrm>
                        </wpg:grpSpPr>
                        <wps:wsp>
                          <wps:cNvPr id="144"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45" name="Group 145"/>
                          <wpg:cNvGrpSpPr/>
                          <wpg:grpSpPr>
                            <a:xfrm>
                              <a:off x="2469450" y="3775238"/>
                              <a:ext cx="5753100" cy="9525"/>
                              <a:chOff x="0" y="0"/>
                              <a:chExt cx="57530" cy="95"/>
                            </a:xfrm>
                          </wpg:grpSpPr>
                          <wps:wsp>
                            <wps:cNvPr id="146" name="Shape 106"/>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47" name="Shape 107"/>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CO&#10;6NzM0wAAAAMBAAAPAAAAAAAAAAEAIAAAACIAAABkcnMvZG93bnJldi54bWxQSwECFAAUAAAACACH&#10;TuJAh/kkFEYDAAC/DAAADgAAAAAAAAABACAAAAAiAQAAZHJzL2Uyb0RvYy54bWxQSwUGAAAAAAYA&#10;BgBZAQAA2gYAAAAA&#10;">
                <o:lock v:ext="edit" aspectratio="f"/>
                <v:group id="_x0000_s1026" o:spid="_x0000_s1026" o:spt="203" style="position:absolute;left:2469450;top:3775238;height:9525;width:5753100;" coordorigin="2469450,3775238" coordsize="5753100,9525" o:gfxdata="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0vIGKvAAAANwAAAAPAAAAAAAAAAEAIAAAACIAAABkcnMvZG93bnJldi54bWxQ&#10;SwECFAAUAAAACACHTuJAMy8FnjsAAAA5AAAAFQAAAAAAAAABACAAAAALAQAAZHJzL2dyb3Vwc2hh&#10;cGV4bWwueG1sUEsFBgAAAAAGAAYAYAEAAMgDAAAAAA==&#10;">
                  <o:lock v:ext="edit" aspectratio="f"/>
                  <v:rect id="Shape 5" o:spid="_x0000_s1026" o:spt="1" style="position:absolute;left:2469450;top:3775238;height:9525;width:5753100;v-text-anchor:middle;" filled="f" stroked="f" coordsize="21600,21600" o:gfxdata="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d4vOb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rect id="Shape 106" o:spid="_x0000_s1026" o:spt="1" style="position:absolute;left:0;top:0;height:75;width:57525;v-text-anchor:middle;" filled="f" stroked="f" coordsize="21600,21600" o:gfxdata="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QBTV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07" o:spid="_x0000_s1026" o:spt="100" style="position:absolute;left:0;top:0;height:95;width:57530;v-text-anchor:middle;" fillcolor="#BDC1C6" filled="t" stroked="f" coordsize="5753099,9525" o:gfxdata="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UmvIvQAA&#10;ANwAAAAPAAAAAAAAAAEAIAAAACIAAABkcnMvZG93bnJldi54bWxQSwECFAAUAAAACACHTuJAMy8F&#10;njsAAAA5AAAAEAAAAAAAAAABACAAAAAMAQAAZHJzL3NoYXBleG1sLnhtbFBLBQYAAAAABgAGAFsB&#10;AAC2Aw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17" name="Group 317"/>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48" name="Group 148"/>
                        <wpg:cNvGrpSpPr/>
                        <wpg:grpSpPr>
                          <a:xfrm>
                            <a:off x="2469450" y="3775238"/>
                            <a:ext cx="5753100" cy="9525"/>
                            <a:chOff x="2469450" y="3775238"/>
                            <a:chExt cx="5753100" cy="9525"/>
                          </a:xfrm>
                        </wpg:grpSpPr>
                        <wps:wsp>
                          <wps:cNvPr id="149"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50" name="Group 150"/>
                          <wpg:cNvGrpSpPr/>
                          <wpg:grpSpPr>
                            <a:xfrm>
                              <a:off x="2469450" y="3775238"/>
                              <a:ext cx="5753100" cy="9525"/>
                              <a:chOff x="0" y="0"/>
                              <a:chExt cx="57530" cy="95"/>
                            </a:xfrm>
                          </wpg:grpSpPr>
                          <wps:wsp>
                            <wps:cNvPr id="151" name="Shape 146"/>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52" name="Shape 147"/>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CO&#10;6NzM0wAAAAMBAAAPAAAAAAAAAAEAIAAAACIAAABkcnMvZG93bnJldi54bWxQSwECFAAUAAAACACH&#10;TuJAVfoarUYDAAC/DAAADgAAAAAAAAABACAAAAAiAQAAZHJzL2Uyb0RvYy54bWxQSwUGAAAAAAYA&#10;BgBZAQAA2gYAAAAA&#10;">
                <o:lock v:ext="edit" aspectratio="f"/>
                <v:group id="_x0000_s1026" o:spid="_x0000_s1026" o:spt="203" style="position:absolute;left:2469450;top:3775238;height:9525;width:5753100;" coordorigin="2469450,3775238" coordsize="5753100,9525" o:gfxdata="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igXvwAAANwAAAAPAAAAAAAAAAEAIAAAACIAAABkcnMvZG93bnJldi54&#10;bWxQSwECFAAUAAAACACHTuJAMy8FnjsAAAA5AAAAFQAAAAAAAAABACAAAAAOAQAAZHJzL2dyb3Vw&#10;c2hhcGV4bWwueG1sUEsFBgAAAAAGAAYAYAEAAMsDAAAAAA==&#10;">
                  <o:lock v:ext="edit" aspectratio="f"/>
                  <v:rect id="Shape 5" o:spid="_x0000_s1026" o:spt="1" style="position:absolute;left:2469450;top:3775238;height:9525;width:5753100;v-text-anchor:middle;" filled="f" stroked="f" coordsize="21600,21600" o:gfxdata="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PfgKe5AAAA3AAA&#10;AA8AAAAAAAAAAQAgAAAAIgAAAGRycy9kb3ducmV2LnhtbFBLAQIUABQAAAAIAIdO4kAzLwWeOwAA&#10;ADkAAAAQAAAAAAAAAAEAIAAAAAgBAABkcnMvc2hhcGV4bWwueG1sUEsFBgAAAAAGAAYAWwEAALID&#10;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nimyzL4AAADc&#10;AAAADwAAAGRycy9kb3ducmV2LnhtbEWPQWvCQBCF7wX/wzJCb3UTxVKiq4hY6UGEakG8DdkxCWZn&#10;Q3ab6L93DoK3Gd6b976ZL2+uVh21ofJsIB0loIhzbysuDPwdvz++QIWIbLH2TAbuFGC5GLzNMbO+&#10;51/qDrFQEsIhQwNljE2mdchLchhGviEW7eJbh1HWttC2xV7CXa3HSfKpHVYsDSU2tC4pvx7+nYFt&#10;j/1qkm663fWyvp+P0/1pl5Ix78M0mYGKdIsv8/P6xwr+VPDlGZlALx5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4pssy+AAAA3AAAAA8AAAAAAAAAAQAgAAAAIgAAAGRycy9kb3ducmV2Lnht&#10;bFBLAQIUABQAAAAIAIdO4kAzLwWeOwAAADkAAAAVAAAAAAAAAAEAIAAAAA0BAABkcnMvZ3JvdXBz&#10;aGFwZXhtbC54bWxQSwUGAAAAAAYABgBgAQAAygMAAAAA&#10;">
                    <o:lock v:ext="edit" aspectratio="f"/>
                    <v:rect id="Shape 146" o:spid="_x0000_s1026" o:spt="1" style="position:absolute;left:0;top:0;height:75;width:57525;v-text-anchor:middle;" filled="f" stroked="f" coordsize="21600,21600" o:gfxdata="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HAaf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47" o:spid="_x0000_s1026" o:spt="100" style="position:absolute;left:0;top:0;height:95;width:57530;v-text-anchor:middle;" fillcolor="#BDC1C6" filled="t" stroked="f" coordsize="5753099,9525" o:gfxdata="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xejbsAAADc&#10;AAAADwAAAAAAAAABACAAAAAiAAAAZHJzL2Rvd25yZXYueG1sUEsBAhQAFAAAAAgAh07iQDMvBZ47&#10;AAAAOQAAABAAAAAAAAAAAQAgAAAACgEAAGRycy9zaGFwZXhtbC54bWxQSwUGAAAAAAYABgBbAQAA&#10;tAM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18" name="Group 318"/>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53" name="Group 153"/>
                        <wpg:cNvGrpSpPr/>
                        <wpg:grpSpPr>
                          <a:xfrm>
                            <a:off x="2469450" y="3775238"/>
                            <a:ext cx="5753100" cy="9525"/>
                            <a:chOff x="2469450" y="3775238"/>
                            <a:chExt cx="5753100" cy="9525"/>
                          </a:xfrm>
                        </wpg:grpSpPr>
                        <wps:wsp>
                          <wps:cNvPr id="156"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57" name="Group 157"/>
                          <wpg:cNvGrpSpPr/>
                          <wpg:grpSpPr>
                            <a:xfrm>
                              <a:off x="2469450" y="3775238"/>
                              <a:ext cx="5753100" cy="9525"/>
                              <a:chOff x="0" y="0"/>
                              <a:chExt cx="57530" cy="95"/>
                            </a:xfrm>
                          </wpg:grpSpPr>
                          <wps:wsp>
                            <wps:cNvPr id="160" name="Shape 150"/>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61" name="Shape 151"/>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">
                <o:lock v:ext="edit" aspectratio="f"/>
                <v:group id="_x0000_s1026" o:spid="_x0000_s1026" o:spt="203" style="position:absolute;left:2469450;top:3775238;height:9525;width:5753100;" coordorigin="2469450,3775238" coordsize="5753100,9525" o:gfxdata="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u+yy7vAAAANwAAAAPAAAAAAAAAAEAIAAAACIAAABkcnMvZG93bnJldi54bWxQ&#10;SwECFAAUAAAACACHTuJAMy8FnjsAAAA5AAAAFQAAAAAAAAABACAAAAALAQAAZHJzL2dyb3Vwc2hh&#10;cGV4bWwueG1sUEsFBgAAAAAGAAYAYAEAAMgDAAAAAA==&#10;">
                  <o:lock v:ext="edit" aspectratio="f"/>
                  <v:rect id="Shape 5" o:spid="_x0000_s1026" o:spt="1" style="position:absolute;left:2469450;top:3775238;height:9525;width:5753100;v-text-anchor:middle;" filled="f" stroked="f" coordsize="21600,21600" o:gfxdata="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3mYII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rect id="Shape 150" o:spid="_x0000_s1026" o:spt="1" style="position:absolute;left:0;top:0;height:75;width:57525;v-text-anchor:middle;" filled="f" stroked="f" coordsize="21600,21600" o:gfxdata="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UHVa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151" o:spid="_x0000_s1026" o:spt="100" style="position:absolute;left:0;top:0;height:95;width:57530;v-text-anchor:middle;" fillcolor="#BDC1C6" filled="t" stroked="f" coordsize="5753099,9525" o:gfxdata="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UIKR7sAAADc&#10;AAAADwAAAAAAAAABACAAAAAiAAAAZHJzL2Rvd25yZXYueG1sUEsBAhQAFAAAAAgAh07iQDMvBZ47&#10;AAAAOQAAABAAAAAAAAAAAQAgAAAACgEAAGRycy9zaGFwZXhtbC54bWxQSwUGAAAAAAYABgBbAQAA&#10;tAM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728"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04" name="Group 304"/>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164" name="Group 164"/>
                        <wpg:cNvGrpSpPr/>
                        <wpg:grpSpPr>
                          <a:xfrm>
                            <a:off x="2469450" y="3775238"/>
                            <a:ext cx="5753100" cy="9525"/>
                            <a:chOff x="2469450" y="3775238"/>
                            <a:chExt cx="5753100" cy="9525"/>
                          </a:xfrm>
                        </wpg:grpSpPr>
                        <wps:wsp>
                          <wps:cNvPr id="165"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68" name="Group 168"/>
                          <wpg:cNvGrpSpPr/>
                          <wpg:grpSpPr>
                            <a:xfrm>
                              <a:off x="2469450" y="3775238"/>
                              <a:ext cx="5753100" cy="9525"/>
                              <a:chOff x="0" y="0"/>
                              <a:chExt cx="57530" cy="95"/>
                            </a:xfrm>
                          </wpg:grpSpPr>
                          <wps:wsp>
                            <wps:cNvPr id="169" name="Shape 92"/>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72" name="Shape 93"/>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">
                <o:lock v:ext="edit" aspectratio="f"/>
                <v:group id="_x0000_s1026" o:spid="_x0000_s1026" o:spt="203" style="position:absolute;left:2469450;top:3775238;height:9525;width:5753100;" coordorigin="2469450,3775238" coordsize="5753100,9525" o:gfxdata="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L35+cr0AAADcAAAADwAAAAAAAAABACAAAAAiAAAAZHJzL2Rvd25yZXYueG1s&#10;UEsBAhQAFAAAAAgAh07iQDMvBZ47AAAAOQAAABUAAAAAAAAAAQAgAAAADAEAAGRycy9ncm91cHNo&#10;YXBleG1sLnhtbFBLBQYAAAAABgAGAGABAADJAwAAAAA=&#10;">
                  <o:lock v:ext="edit" aspectratio="f"/>
                  <v:rect id="Shape 5" o:spid="_x0000_s1026" o:spt="1" style="position:absolute;left:2469450;top:3775238;height:9525;width:5753100;v-text-anchor:middle;" filled="f" stroked="f" coordsize="21600,21600" o:gfxdata="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J9bC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rjN0d74AAADc&#10;AAAADwAAAGRycy9kb3ducmV2LnhtbEWPQWvCQBCF7wX/wzJCb3UTRSnRVUSs9CBCtSDehuyYBLOz&#10;IbtN9N87B6G3Gd6b975ZrO6uVh21ofJsIB0loIhzbysuDPyevj4+QYWIbLH2TAYeFGC1HLwtMLO+&#10;5x/qjrFQEsIhQwNljE2mdchLchhGviEW7epbh1HWttC2xV7CXa3HSTLTDiuWhhIb2pSU345/zsCu&#10;x349Sbfd/nbdPC6n6eG8T8mY92GazEFFusd/8+v62wr+TGjlGZlAL5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4zdHe+AAAA3AAAAA8AAAAAAAAAAQAgAAAAIgAAAGRycy9kb3ducmV2Lnht&#10;bFBLAQIUABQAAAAIAIdO4kAzLwWeOwAAADkAAAAVAAAAAAAAAAEAIAAAAA0BAABkcnMvZ3JvdXBz&#10;aGFwZXhtbC54bWxQSwUGAAAAAAYABgBgAQAAygMAAAAA&#10;">
                    <o:lock v:ext="edit" aspectratio="f"/>
                    <v:rect id="Shape 92" o:spid="_x0000_s1026" o:spt="1" style="position:absolute;left:0;top:0;height:75;width:57525;v-text-anchor:middle;" filled="f" stroked="f" coordsize="21600,21600" o:gfxdata="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atzHugAAANwA&#10;AAAPAAAAAAAAAAEAIAAAACIAAABkcnMvZG93bnJldi54bWxQSwECFAAUAAAACACHTuJAMy8FnjsA&#10;AAA5AAAAEAAAAAAAAAABACAAAAAJAQAAZHJzL3NoYXBleG1sLnhtbFBLBQYAAAAABgAGAFsBAACz&#10;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93" o:spid="_x0000_s1026" o:spt="100" style="position:absolute;left:0;top:0;height:95;width:57530;v-text-anchor:middle;" fillcolor="#BDC1C6" filled="t" stroked="f" coordsize="5753099,9525" o:gfxdata="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RJAu28AAAA&#10;3AAAAA8AAAAAAAAAAQAgAAAAIgAAAGRycy9kb3ducmV2LnhtbFBLAQIUABQAAAAIAIdO4kAzLwWe&#10;OwAAADkAAAAQAAAAAAAAAAEAIAAAAAsBAABkcnMvc2hhcGV4bWwueG1sUEsFBgAAAAAGAAYAWwEA&#10;ALUDA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204"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How would your company prefer a software that manages their waste products?</w:t>
      </w:r>
    </w:p>
    <w:p>
      <w:pPr>
        <w:spacing w:after="427" w:line="360" w:lineRule="auto"/>
        <w:ind w:left="633" w:firstLine="0"/>
        <w:jc w:val="both"/>
        <w:rPr>
          <w:rFonts w:ascii="Times New Roman" w:hAnsi="Times New Roman" w:eastAsia="Times New Roman" w:cs="Times New Roman"/>
        </w:rPr>
      </w:pPr>
      <w:r>
        <w:rPr>
          <w:rFonts w:ascii="Times New Roman" w:hAnsi="Times New Roman" w:eastAsia="Times New Roman" w:cs="Times New Roman"/>
          <w:i/>
          <w:color w:val="6D6F72"/>
          <w:sz w:val="21"/>
          <w:szCs w:val="21"/>
          <w:rtl w:val="0"/>
        </w:rPr>
        <w:t>Mark only one oval.</w:t>
      </w:r>
    </w:p>
    <w:p>
      <w:pPr>
        <w:tabs>
          <w:tab w:val="center" w:pos="1592"/>
          <w:tab w:val="center" w:pos="2313"/>
          <w:tab w:val="center" w:pos="3034"/>
          <w:tab w:val="center" w:pos="3755"/>
          <w:tab w:val="center" w:pos="4476"/>
        </w:tabs>
        <w:spacing w:after="3" w:line="360" w:lineRule="auto"/>
        <w:jc w:val="both"/>
        <w:rPr>
          <w:rFonts w:ascii="Times New Roman" w:hAnsi="Times New Roman" w:eastAsia="Times New Roman" w:cs="Times New Roman"/>
        </w:rPr>
      </w:pPr>
      <w:r>
        <w:rPr>
          <w:rFonts w:ascii="Times New Roman" w:hAnsi="Times New Roman" w:eastAsia="Times New Roman" w:cs="Times New Roman"/>
          <w:rtl w:val="0"/>
        </w:rPr>
        <w:tab/>
      </w:r>
      <w:r>
        <w:rPr>
          <w:rFonts w:ascii="Times New Roman" w:hAnsi="Times New Roman" w:eastAsia="Times New Roman" w:cs="Times New Roman"/>
          <w:color w:val="202124"/>
          <w:sz w:val="21"/>
          <w:szCs w:val="21"/>
          <w:rtl w:val="0"/>
        </w:rPr>
        <w:t>1</w:t>
      </w:r>
      <w:r>
        <w:rPr>
          <w:rFonts w:ascii="Times New Roman" w:hAnsi="Times New Roman" w:eastAsia="Times New Roman" w:cs="Times New Roman"/>
          <w:color w:val="202124"/>
          <w:sz w:val="21"/>
          <w:szCs w:val="21"/>
          <w:rtl w:val="0"/>
        </w:rPr>
        <w:tab/>
      </w:r>
      <w:r>
        <w:rPr>
          <w:rFonts w:ascii="Times New Roman" w:hAnsi="Times New Roman" w:eastAsia="Times New Roman" w:cs="Times New Roman"/>
          <w:color w:val="202124"/>
          <w:sz w:val="21"/>
          <w:szCs w:val="21"/>
          <w:rtl w:val="0"/>
        </w:rPr>
        <w:t>2</w:t>
      </w:r>
      <w:r>
        <w:rPr>
          <w:rFonts w:ascii="Times New Roman" w:hAnsi="Times New Roman" w:eastAsia="Times New Roman" w:cs="Times New Roman"/>
          <w:color w:val="202124"/>
          <w:sz w:val="21"/>
          <w:szCs w:val="21"/>
          <w:rtl w:val="0"/>
        </w:rPr>
        <w:tab/>
      </w:r>
      <w:r>
        <w:rPr>
          <w:rFonts w:ascii="Times New Roman" w:hAnsi="Times New Roman" w:eastAsia="Times New Roman" w:cs="Times New Roman"/>
          <w:color w:val="202124"/>
          <w:sz w:val="21"/>
          <w:szCs w:val="21"/>
          <w:rtl w:val="0"/>
        </w:rPr>
        <w:t>3</w:t>
      </w:r>
      <w:r>
        <w:rPr>
          <w:rFonts w:ascii="Times New Roman" w:hAnsi="Times New Roman" w:eastAsia="Times New Roman" w:cs="Times New Roman"/>
          <w:color w:val="202124"/>
          <w:sz w:val="21"/>
          <w:szCs w:val="21"/>
          <w:rtl w:val="0"/>
        </w:rPr>
        <w:tab/>
      </w:r>
      <w:r>
        <w:rPr>
          <w:rFonts w:ascii="Times New Roman" w:hAnsi="Times New Roman" w:eastAsia="Times New Roman" w:cs="Times New Roman"/>
          <w:color w:val="202124"/>
          <w:sz w:val="21"/>
          <w:szCs w:val="21"/>
          <w:rtl w:val="0"/>
        </w:rPr>
        <w:t>4</w:t>
      </w:r>
      <w:r>
        <w:rPr>
          <w:rFonts w:ascii="Times New Roman" w:hAnsi="Times New Roman" w:eastAsia="Times New Roman" w:cs="Times New Roman"/>
          <w:color w:val="202124"/>
          <w:sz w:val="21"/>
          <w:szCs w:val="21"/>
          <w:rtl w:val="0"/>
        </w:rPr>
        <w:tab/>
      </w:r>
      <w:r>
        <w:rPr>
          <w:rFonts w:ascii="Times New Roman" w:hAnsi="Times New Roman" w:eastAsia="Times New Roman" w:cs="Times New Roman"/>
          <w:color w:val="202124"/>
          <w:sz w:val="21"/>
          <w:szCs w:val="21"/>
          <w:rtl w:val="0"/>
        </w:rPr>
        <w:t>5</w:t>
      </w:r>
    </w:p>
    <w:p>
      <w:pPr>
        <w:spacing w:after="1088" w:line="360" w:lineRule="auto"/>
        <w:ind w:left="630"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3057525" cy="323850"/>
                <wp:effectExtent l="0" t="0" r="0" b="0"/>
                <wp:docPr id="301" name="Group 301"/>
                <wp:cNvGraphicFramePr/>
                <a:graphic xmlns:a="http://schemas.openxmlformats.org/drawingml/2006/main">
                  <a:graphicData uri="http://schemas.microsoft.com/office/word/2010/wordprocessingGroup">
                    <wpg:wgp>
                      <wpg:cNvGrpSpPr/>
                      <wpg:grpSpPr>
                        <a:xfrm>
                          <a:off x="3817238" y="3618075"/>
                          <a:ext cx="3057525" cy="323850"/>
                          <a:chOff x="3817238" y="3618075"/>
                          <a:chExt cx="3057525" cy="323850"/>
                        </a:xfrm>
                      </wpg:grpSpPr>
                      <wpg:grpSp>
                        <wpg:cNvPr id="173" name="Group 173"/>
                        <wpg:cNvGrpSpPr/>
                        <wpg:grpSpPr>
                          <a:xfrm>
                            <a:off x="3817238" y="3618075"/>
                            <a:ext cx="3057525" cy="323850"/>
                            <a:chOff x="3817238" y="3618075"/>
                            <a:chExt cx="3057525" cy="323850"/>
                          </a:xfrm>
                        </wpg:grpSpPr>
                        <wps:wsp>
                          <wps:cNvPr id="176" name="Shape 5"/>
                          <wps:cNvSpPr/>
                          <wps:spPr>
                            <a:xfrm>
                              <a:off x="3817238" y="3618075"/>
                              <a:ext cx="3057525" cy="323850"/>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177" name="Group 177"/>
                          <wpg:cNvGrpSpPr/>
                          <wpg:grpSpPr>
                            <a:xfrm>
                              <a:off x="3817238" y="3618075"/>
                              <a:ext cx="3057525" cy="323850"/>
                              <a:chOff x="0" y="0"/>
                              <a:chExt cx="30575" cy="3238"/>
                            </a:xfrm>
                          </wpg:grpSpPr>
                          <wps:wsp>
                            <wps:cNvPr id="180" name="Shape 59"/>
                            <wps:cNvSpPr/>
                            <wps:spPr>
                              <a:xfrm>
                                <a:off x="0" y="0"/>
                                <a:ext cx="30575" cy="32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81" name="Shape 60"/>
                            <wps:cNvSpPr/>
                            <wps:spPr>
                              <a:xfrm>
                                <a:off x="0" y="0"/>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4" name="Shape 61"/>
                            <wps:cNvSpPr/>
                            <wps:spPr>
                              <a:xfrm>
                                <a:off x="0" y="3143"/>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5" name="Shape 62"/>
                            <wps:cNvSpPr/>
                            <wps:spPr>
                              <a:xfrm>
                                <a:off x="3810"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8" name="Shape 63"/>
                            <wps:cNvSpPr/>
                            <wps:spPr>
                              <a:xfrm>
                                <a:off x="3810"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89" name="Shape 64"/>
                            <wps:cNvSpPr/>
                            <wps:spPr>
                              <a:xfrm>
                                <a:off x="4714" y="809"/>
                                <a:ext cx="2763" cy="1619"/>
                              </a:xfrm>
                              <a:custGeom>
                                <a:avLst/>
                                <a:gdLst/>
                                <a:ahLst/>
                                <a:cxnLst/>
                                <a:rect l="l" t="t" r="r" b="b"/>
                                <a:pathLst>
                                  <a:path w="276225" h="161925" extrusionOk="0">
                                    <a:moveTo>
                                      <a:pt x="0" y="80963"/>
                                    </a:moveTo>
                                    <a:cubicBezTo>
                                      <a:pt x="0" y="75647"/>
                                      <a:pt x="519" y="70382"/>
                                      <a:pt x="1556" y="65165"/>
                                    </a:cubicBezTo>
                                    <a:cubicBezTo>
                                      <a:pt x="2593" y="59950"/>
                                      <a:pt x="4129"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80" y="6159"/>
                                    </a:cubicBezTo>
                                    <a:cubicBezTo>
                                      <a:pt x="54891" y="4125"/>
                                      <a:pt x="59954" y="2591"/>
                                      <a:pt x="65168" y="1555"/>
                                    </a:cubicBezTo>
                                    <a:cubicBezTo>
                                      <a:pt x="70382" y="518"/>
                                      <a:pt x="75647" y="0"/>
                                      <a:pt x="80963" y="0"/>
                                    </a:cubicBezTo>
                                    <a:lnTo>
                                      <a:pt x="195263" y="0"/>
                                    </a:lnTo>
                                    <a:cubicBezTo>
                                      <a:pt x="200579" y="0"/>
                                      <a:pt x="205844" y="518"/>
                                      <a:pt x="211057" y="1555"/>
                                    </a:cubicBezTo>
                                    <a:cubicBezTo>
                                      <a:pt x="216271" y="2591"/>
                                      <a:pt x="221334" y="4125"/>
                                      <a:pt x="226246" y="6159"/>
                                    </a:cubicBezTo>
                                    <a:cubicBezTo>
                                      <a:pt x="231157" y="8195"/>
                                      <a:pt x="235823" y="10688"/>
                                      <a:pt x="240243" y="13641"/>
                                    </a:cubicBezTo>
                                    <a:cubicBezTo>
                                      <a:pt x="244663" y="16591"/>
                                      <a:pt x="248753" y="19949"/>
                                      <a:pt x="252512" y="23710"/>
                                    </a:cubicBezTo>
                                    <a:cubicBezTo>
                                      <a:pt x="256271" y="27470"/>
                                      <a:pt x="259627" y="31558"/>
                                      <a:pt x="262580" y="35979"/>
                                    </a:cubicBezTo>
                                    <a:cubicBezTo>
                                      <a:pt x="265534" y="40399"/>
                                      <a:pt x="268028" y="45067"/>
                                      <a:pt x="270062" y="49975"/>
                                    </a:cubicBezTo>
                                    <a:cubicBezTo>
                                      <a:pt x="272096" y="54887"/>
                                      <a:pt x="273632" y="59950"/>
                                      <a:pt x="274669" y="65165"/>
                                    </a:cubicBezTo>
                                    <a:cubicBezTo>
                                      <a:pt x="275706" y="70382"/>
                                      <a:pt x="276225" y="75647"/>
                                      <a:pt x="276225" y="80963"/>
                                    </a:cubicBezTo>
                                    <a:cubicBezTo>
                                      <a:pt x="276225" y="86278"/>
                                      <a:pt x="275706" y="91543"/>
                                      <a:pt x="274669" y="96754"/>
                                    </a:cubicBezTo>
                                    <a:cubicBezTo>
                                      <a:pt x="273632" y="101971"/>
                                      <a:pt x="272096" y="107032"/>
                                      <a:pt x="270062" y="111944"/>
                                    </a:cubicBezTo>
                                    <a:cubicBezTo>
                                      <a:pt x="268028" y="116853"/>
                                      <a:pt x="265534" y="121520"/>
                                      <a:pt x="262580" y="125941"/>
                                    </a:cubicBezTo>
                                    <a:cubicBezTo>
                                      <a:pt x="259627" y="130361"/>
                                      <a:pt x="256271" y="134449"/>
                                      <a:pt x="252512" y="138210"/>
                                    </a:cubicBezTo>
                                    <a:cubicBezTo>
                                      <a:pt x="248753" y="141968"/>
                                      <a:pt x="244663" y="145323"/>
                                      <a:pt x="240243" y="148276"/>
                                    </a:cubicBezTo>
                                    <a:cubicBezTo>
                                      <a:pt x="235823" y="151230"/>
                                      <a:pt x="231157" y="153722"/>
                                      <a:pt x="226246" y="155758"/>
                                    </a:cubicBezTo>
                                    <a:cubicBezTo>
                                      <a:pt x="221334" y="157792"/>
                                      <a:pt x="216271" y="159330"/>
                                      <a:pt x="211057" y="160367"/>
                                    </a:cubicBezTo>
                                    <a:cubicBezTo>
                                      <a:pt x="205844" y="161404"/>
                                      <a:pt x="200579" y="161922"/>
                                      <a:pt x="195263" y="161925"/>
                                    </a:cubicBezTo>
                                    <a:lnTo>
                                      <a:pt x="80963" y="161925"/>
                                    </a:lnTo>
                                    <a:cubicBezTo>
                                      <a:pt x="75647" y="161922"/>
                                      <a:pt x="70382" y="161404"/>
                                      <a:pt x="65168" y="160367"/>
                                    </a:cubicBezTo>
                                    <a:cubicBezTo>
                                      <a:pt x="59954" y="159330"/>
                                      <a:pt x="54891" y="157792"/>
                                      <a:pt x="49980"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9"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94" name="Shape 65"/>
                            <wps:cNvSpPr/>
                            <wps:spPr>
                              <a:xfrm>
                                <a:off x="8382"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5" name="Shape 66"/>
                            <wps:cNvSpPr/>
                            <wps:spPr>
                              <a:xfrm>
                                <a:off x="8382"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6" name="Shape 67"/>
                            <wps:cNvSpPr/>
                            <wps:spPr>
                              <a:xfrm>
                                <a:off x="9286" y="809"/>
                                <a:ext cx="2763" cy="1619"/>
                              </a:xfrm>
                              <a:custGeom>
                                <a:avLst/>
                                <a:gdLst/>
                                <a:ahLst/>
                                <a:cxnLst/>
                                <a:rect l="l" t="t" r="r" b="b"/>
                                <a:pathLst>
                                  <a:path w="276225" h="161925" extrusionOk="0">
                                    <a:moveTo>
                                      <a:pt x="0" y="80963"/>
                                    </a:moveTo>
                                    <a:cubicBezTo>
                                      <a:pt x="0" y="75647"/>
                                      <a:pt x="519" y="70382"/>
                                      <a:pt x="1556" y="65165"/>
                                    </a:cubicBezTo>
                                    <a:cubicBezTo>
                                      <a:pt x="2593" y="59950"/>
                                      <a:pt x="4128"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79" y="6159"/>
                                    </a:cubicBezTo>
                                    <a:cubicBezTo>
                                      <a:pt x="54891" y="4125"/>
                                      <a:pt x="59954" y="2591"/>
                                      <a:pt x="65168" y="1555"/>
                                    </a:cubicBezTo>
                                    <a:cubicBezTo>
                                      <a:pt x="70381" y="518"/>
                                      <a:pt x="75647" y="0"/>
                                      <a:pt x="80963" y="0"/>
                                    </a:cubicBezTo>
                                    <a:lnTo>
                                      <a:pt x="195263" y="0"/>
                                    </a:lnTo>
                                    <a:cubicBezTo>
                                      <a:pt x="200579" y="0"/>
                                      <a:pt x="205844" y="518"/>
                                      <a:pt x="211057" y="1555"/>
                                    </a:cubicBezTo>
                                    <a:cubicBezTo>
                                      <a:pt x="216271" y="2591"/>
                                      <a:pt x="221334" y="4125"/>
                                      <a:pt x="226245" y="6159"/>
                                    </a:cubicBezTo>
                                    <a:cubicBezTo>
                                      <a:pt x="231157" y="8195"/>
                                      <a:pt x="235822" y="10688"/>
                                      <a:pt x="240243" y="13641"/>
                                    </a:cubicBezTo>
                                    <a:cubicBezTo>
                                      <a:pt x="244663" y="16591"/>
                                      <a:pt x="248752" y="19949"/>
                                      <a:pt x="252512" y="23710"/>
                                    </a:cubicBezTo>
                                    <a:cubicBezTo>
                                      <a:pt x="256270" y="27470"/>
                                      <a:pt x="259627" y="31558"/>
                                      <a:pt x="262580" y="35979"/>
                                    </a:cubicBezTo>
                                    <a:cubicBezTo>
                                      <a:pt x="265534" y="40399"/>
                                      <a:pt x="268028" y="45067"/>
                                      <a:pt x="270062" y="49975"/>
                                    </a:cubicBezTo>
                                    <a:cubicBezTo>
                                      <a:pt x="272096" y="54887"/>
                                      <a:pt x="273632" y="59950"/>
                                      <a:pt x="274669" y="65165"/>
                                    </a:cubicBezTo>
                                    <a:cubicBezTo>
                                      <a:pt x="275706" y="70382"/>
                                      <a:pt x="276225" y="75647"/>
                                      <a:pt x="276225" y="80963"/>
                                    </a:cubicBezTo>
                                    <a:cubicBezTo>
                                      <a:pt x="276225" y="86278"/>
                                      <a:pt x="275706" y="91543"/>
                                      <a:pt x="274669" y="96754"/>
                                    </a:cubicBezTo>
                                    <a:cubicBezTo>
                                      <a:pt x="273632" y="101971"/>
                                      <a:pt x="272096" y="107032"/>
                                      <a:pt x="270062" y="111944"/>
                                    </a:cubicBezTo>
                                    <a:cubicBezTo>
                                      <a:pt x="268027" y="116853"/>
                                      <a:pt x="265533" y="121520"/>
                                      <a:pt x="262580" y="125941"/>
                                    </a:cubicBezTo>
                                    <a:cubicBezTo>
                                      <a:pt x="259627" y="130361"/>
                                      <a:pt x="256270" y="134449"/>
                                      <a:pt x="252512" y="138210"/>
                                    </a:cubicBezTo>
                                    <a:cubicBezTo>
                                      <a:pt x="248752" y="141968"/>
                                      <a:pt x="244663" y="145323"/>
                                      <a:pt x="240243" y="148276"/>
                                    </a:cubicBezTo>
                                    <a:cubicBezTo>
                                      <a:pt x="235822" y="151230"/>
                                      <a:pt x="231157" y="153722"/>
                                      <a:pt x="226245" y="155758"/>
                                    </a:cubicBezTo>
                                    <a:cubicBezTo>
                                      <a:pt x="221334" y="157792"/>
                                      <a:pt x="216271" y="159330"/>
                                      <a:pt x="211057" y="160367"/>
                                    </a:cubicBezTo>
                                    <a:cubicBezTo>
                                      <a:pt x="205844" y="161404"/>
                                      <a:pt x="200579" y="161922"/>
                                      <a:pt x="195263" y="161925"/>
                                    </a:cubicBezTo>
                                    <a:lnTo>
                                      <a:pt x="80963" y="161925"/>
                                    </a:lnTo>
                                    <a:cubicBezTo>
                                      <a:pt x="75647" y="161922"/>
                                      <a:pt x="70381" y="161404"/>
                                      <a:pt x="65168" y="160367"/>
                                    </a:cubicBezTo>
                                    <a:cubicBezTo>
                                      <a:pt x="59954" y="159330"/>
                                      <a:pt x="54891" y="157792"/>
                                      <a:pt x="49979"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8"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197" name="Shape 68"/>
                            <wps:cNvSpPr/>
                            <wps:spPr>
                              <a:xfrm>
                                <a:off x="12954"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8" name="Shape 69"/>
                            <wps:cNvSpPr/>
                            <wps:spPr>
                              <a:xfrm>
                                <a:off x="12954"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199" name="Shape 70"/>
                            <wps:cNvSpPr/>
                            <wps:spPr>
                              <a:xfrm>
                                <a:off x="13858" y="809"/>
                                <a:ext cx="2763" cy="1619"/>
                              </a:xfrm>
                              <a:custGeom>
                                <a:avLst/>
                                <a:gdLst/>
                                <a:ahLst/>
                                <a:cxnLst/>
                                <a:rect l="l" t="t" r="r" b="b"/>
                                <a:pathLst>
                                  <a:path w="276225" h="161925" extrusionOk="0">
                                    <a:moveTo>
                                      <a:pt x="0" y="80963"/>
                                    </a:moveTo>
                                    <a:cubicBezTo>
                                      <a:pt x="0" y="75647"/>
                                      <a:pt x="519" y="70382"/>
                                      <a:pt x="1556" y="65165"/>
                                    </a:cubicBezTo>
                                    <a:cubicBezTo>
                                      <a:pt x="2593" y="59950"/>
                                      <a:pt x="4128" y="54887"/>
                                      <a:pt x="6163" y="49975"/>
                                    </a:cubicBezTo>
                                    <a:cubicBezTo>
                                      <a:pt x="8197" y="45067"/>
                                      <a:pt x="10691" y="40399"/>
                                      <a:pt x="13645" y="35979"/>
                                    </a:cubicBezTo>
                                    <a:cubicBezTo>
                                      <a:pt x="16598" y="31558"/>
                                      <a:pt x="19954" y="27470"/>
                                      <a:pt x="23713" y="23710"/>
                                    </a:cubicBezTo>
                                    <a:cubicBezTo>
                                      <a:pt x="27472" y="19949"/>
                                      <a:pt x="31562" y="16591"/>
                                      <a:pt x="35982" y="13641"/>
                                    </a:cubicBezTo>
                                    <a:cubicBezTo>
                                      <a:pt x="40402" y="10688"/>
                                      <a:pt x="45068" y="8195"/>
                                      <a:pt x="49980" y="6159"/>
                                    </a:cubicBezTo>
                                    <a:cubicBezTo>
                                      <a:pt x="54891" y="4125"/>
                                      <a:pt x="59953" y="2591"/>
                                      <a:pt x="65168" y="1555"/>
                                    </a:cubicBezTo>
                                    <a:cubicBezTo>
                                      <a:pt x="70382" y="518"/>
                                      <a:pt x="75647" y="0"/>
                                      <a:pt x="80963" y="0"/>
                                    </a:cubicBezTo>
                                    <a:lnTo>
                                      <a:pt x="195263" y="0"/>
                                    </a:lnTo>
                                    <a:cubicBezTo>
                                      <a:pt x="200579" y="0"/>
                                      <a:pt x="205844" y="518"/>
                                      <a:pt x="211057" y="1555"/>
                                    </a:cubicBezTo>
                                    <a:cubicBezTo>
                                      <a:pt x="216271" y="2591"/>
                                      <a:pt x="221334" y="4125"/>
                                      <a:pt x="226246" y="6159"/>
                                    </a:cubicBezTo>
                                    <a:cubicBezTo>
                                      <a:pt x="231157" y="8195"/>
                                      <a:pt x="235823" y="10688"/>
                                      <a:pt x="240243" y="13641"/>
                                    </a:cubicBezTo>
                                    <a:cubicBezTo>
                                      <a:pt x="244663" y="16591"/>
                                      <a:pt x="248753" y="19949"/>
                                      <a:pt x="252512" y="23710"/>
                                    </a:cubicBezTo>
                                    <a:cubicBezTo>
                                      <a:pt x="256271" y="27470"/>
                                      <a:pt x="259627" y="31558"/>
                                      <a:pt x="262580" y="35979"/>
                                    </a:cubicBezTo>
                                    <a:cubicBezTo>
                                      <a:pt x="265534" y="40399"/>
                                      <a:pt x="268028" y="45067"/>
                                      <a:pt x="270062" y="49975"/>
                                    </a:cubicBezTo>
                                    <a:cubicBezTo>
                                      <a:pt x="272097" y="54887"/>
                                      <a:pt x="273632" y="59950"/>
                                      <a:pt x="274669" y="65165"/>
                                    </a:cubicBezTo>
                                    <a:cubicBezTo>
                                      <a:pt x="275707" y="70382"/>
                                      <a:pt x="276225" y="75647"/>
                                      <a:pt x="276225" y="80963"/>
                                    </a:cubicBezTo>
                                    <a:cubicBezTo>
                                      <a:pt x="276225" y="86278"/>
                                      <a:pt x="275707" y="91543"/>
                                      <a:pt x="274669" y="96754"/>
                                    </a:cubicBezTo>
                                    <a:cubicBezTo>
                                      <a:pt x="273632" y="101971"/>
                                      <a:pt x="272097" y="107032"/>
                                      <a:pt x="270062" y="111944"/>
                                    </a:cubicBezTo>
                                    <a:cubicBezTo>
                                      <a:pt x="268028" y="116853"/>
                                      <a:pt x="265534" y="121520"/>
                                      <a:pt x="262580" y="125941"/>
                                    </a:cubicBezTo>
                                    <a:cubicBezTo>
                                      <a:pt x="259627" y="130361"/>
                                      <a:pt x="256271" y="134449"/>
                                      <a:pt x="252512" y="138210"/>
                                    </a:cubicBezTo>
                                    <a:cubicBezTo>
                                      <a:pt x="248753" y="141968"/>
                                      <a:pt x="244663" y="145323"/>
                                      <a:pt x="240243" y="148276"/>
                                    </a:cubicBezTo>
                                    <a:cubicBezTo>
                                      <a:pt x="235823" y="151230"/>
                                      <a:pt x="231157" y="153722"/>
                                      <a:pt x="226246" y="155758"/>
                                    </a:cubicBezTo>
                                    <a:cubicBezTo>
                                      <a:pt x="221334" y="157792"/>
                                      <a:pt x="216271" y="159330"/>
                                      <a:pt x="211057" y="160367"/>
                                    </a:cubicBezTo>
                                    <a:cubicBezTo>
                                      <a:pt x="205844" y="161404"/>
                                      <a:pt x="200579" y="161922"/>
                                      <a:pt x="195263" y="161925"/>
                                    </a:cubicBezTo>
                                    <a:lnTo>
                                      <a:pt x="80963" y="161925"/>
                                    </a:lnTo>
                                    <a:cubicBezTo>
                                      <a:pt x="75647" y="161922"/>
                                      <a:pt x="70382" y="161404"/>
                                      <a:pt x="65168" y="160367"/>
                                    </a:cubicBezTo>
                                    <a:cubicBezTo>
                                      <a:pt x="59953" y="159330"/>
                                      <a:pt x="54891" y="157792"/>
                                      <a:pt x="49979" y="155758"/>
                                    </a:cubicBezTo>
                                    <a:cubicBezTo>
                                      <a:pt x="45068" y="153722"/>
                                      <a:pt x="40402" y="151230"/>
                                      <a:pt x="35982" y="148276"/>
                                    </a:cubicBezTo>
                                    <a:cubicBezTo>
                                      <a:pt x="31562" y="145323"/>
                                      <a:pt x="27472" y="141968"/>
                                      <a:pt x="23713" y="138210"/>
                                    </a:cubicBezTo>
                                    <a:cubicBezTo>
                                      <a:pt x="19954" y="134449"/>
                                      <a:pt x="16598" y="130361"/>
                                      <a:pt x="13645" y="125941"/>
                                    </a:cubicBezTo>
                                    <a:cubicBezTo>
                                      <a:pt x="10691" y="121520"/>
                                      <a:pt x="8197" y="116853"/>
                                      <a:pt x="6163" y="111944"/>
                                    </a:cubicBezTo>
                                    <a:cubicBezTo>
                                      <a:pt x="4128" y="107032"/>
                                      <a:pt x="2593"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00" name="Shape 71"/>
                            <wps:cNvSpPr/>
                            <wps:spPr>
                              <a:xfrm>
                                <a:off x="17526" y="0"/>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1" name="Shape 72"/>
                            <wps:cNvSpPr/>
                            <wps:spPr>
                              <a:xfrm>
                                <a:off x="17526" y="3143"/>
                                <a:ext cx="4572" cy="95"/>
                              </a:xfrm>
                              <a:custGeom>
                                <a:avLst/>
                                <a:gdLst/>
                                <a:ahLst/>
                                <a:cxnLst/>
                                <a:rect l="l" t="t" r="r" b="b"/>
                                <a:pathLst>
                                  <a:path w="457200" h="9525" extrusionOk="0">
                                    <a:moveTo>
                                      <a:pt x="0" y="0"/>
                                    </a:moveTo>
                                    <a:lnTo>
                                      <a:pt x="457200" y="0"/>
                                    </a:lnTo>
                                    <a:lnTo>
                                      <a:pt x="4572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2" name="Shape 73"/>
                            <wps:cNvSpPr/>
                            <wps:spPr>
                              <a:xfrm>
                                <a:off x="18430" y="809"/>
                                <a:ext cx="2763" cy="1619"/>
                              </a:xfrm>
                              <a:custGeom>
                                <a:avLst/>
                                <a:gdLst/>
                                <a:ahLst/>
                                <a:cxnLst/>
                                <a:rect l="l" t="t" r="r" b="b"/>
                                <a:pathLst>
                                  <a:path w="276225" h="161925" extrusionOk="0">
                                    <a:moveTo>
                                      <a:pt x="0" y="80963"/>
                                    </a:moveTo>
                                    <a:cubicBezTo>
                                      <a:pt x="0" y="75647"/>
                                      <a:pt x="519" y="70382"/>
                                      <a:pt x="1555" y="65165"/>
                                    </a:cubicBezTo>
                                    <a:cubicBezTo>
                                      <a:pt x="2592" y="59950"/>
                                      <a:pt x="4128" y="54887"/>
                                      <a:pt x="6162" y="49975"/>
                                    </a:cubicBezTo>
                                    <a:cubicBezTo>
                                      <a:pt x="8197" y="45067"/>
                                      <a:pt x="10691" y="40399"/>
                                      <a:pt x="13644" y="35979"/>
                                    </a:cubicBezTo>
                                    <a:cubicBezTo>
                                      <a:pt x="16598" y="31558"/>
                                      <a:pt x="19954" y="27470"/>
                                      <a:pt x="23713" y="23710"/>
                                    </a:cubicBezTo>
                                    <a:cubicBezTo>
                                      <a:pt x="27472" y="19949"/>
                                      <a:pt x="31561" y="16591"/>
                                      <a:pt x="35982" y="13641"/>
                                    </a:cubicBezTo>
                                    <a:cubicBezTo>
                                      <a:pt x="40402" y="10688"/>
                                      <a:pt x="45068" y="8195"/>
                                      <a:pt x="49979" y="6159"/>
                                    </a:cubicBezTo>
                                    <a:cubicBezTo>
                                      <a:pt x="54890" y="4125"/>
                                      <a:pt x="59953" y="2591"/>
                                      <a:pt x="65167" y="1555"/>
                                    </a:cubicBezTo>
                                    <a:cubicBezTo>
                                      <a:pt x="70381" y="518"/>
                                      <a:pt x="75646" y="0"/>
                                      <a:pt x="80963" y="0"/>
                                    </a:cubicBezTo>
                                    <a:lnTo>
                                      <a:pt x="195263" y="0"/>
                                    </a:lnTo>
                                    <a:cubicBezTo>
                                      <a:pt x="200578" y="0"/>
                                      <a:pt x="205843" y="518"/>
                                      <a:pt x="211057" y="1555"/>
                                    </a:cubicBezTo>
                                    <a:cubicBezTo>
                                      <a:pt x="216271" y="2591"/>
                                      <a:pt x="221334" y="4125"/>
                                      <a:pt x="226245" y="6159"/>
                                    </a:cubicBezTo>
                                    <a:cubicBezTo>
                                      <a:pt x="231156" y="8195"/>
                                      <a:pt x="235822" y="10688"/>
                                      <a:pt x="240242" y="13641"/>
                                    </a:cubicBezTo>
                                    <a:cubicBezTo>
                                      <a:pt x="244662" y="16591"/>
                                      <a:pt x="248752" y="19949"/>
                                      <a:pt x="252511" y="23710"/>
                                    </a:cubicBezTo>
                                    <a:cubicBezTo>
                                      <a:pt x="256270" y="27470"/>
                                      <a:pt x="259626" y="31558"/>
                                      <a:pt x="262580" y="35979"/>
                                    </a:cubicBezTo>
                                    <a:cubicBezTo>
                                      <a:pt x="265533" y="40399"/>
                                      <a:pt x="268027" y="45067"/>
                                      <a:pt x="270062" y="49975"/>
                                    </a:cubicBezTo>
                                    <a:cubicBezTo>
                                      <a:pt x="272096" y="54887"/>
                                      <a:pt x="273632" y="59950"/>
                                      <a:pt x="274669" y="65165"/>
                                    </a:cubicBezTo>
                                    <a:cubicBezTo>
                                      <a:pt x="275706" y="70382"/>
                                      <a:pt x="276224" y="75647"/>
                                      <a:pt x="276225" y="80963"/>
                                    </a:cubicBezTo>
                                    <a:cubicBezTo>
                                      <a:pt x="276224" y="86278"/>
                                      <a:pt x="275706" y="91543"/>
                                      <a:pt x="274669" y="96754"/>
                                    </a:cubicBezTo>
                                    <a:cubicBezTo>
                                      <a:pt x="273632" y="101971"/>
                                      <a:pt x="272096" y="107032"/>
                                      <a:pt x="270062" y="111944"/>
                                    </a:cubicBezTo>
                                    <a:cubicBezTo>
                                      <a:pt x="268027" y="116853"/>
                                      <a:pt x="265533" y="121520"/>
                                      <a:pt x="262580" y="125941"/>
                                    </a:cubicBezTo>
                                    <a:cubicBezTo>
                                      <a:pt x="259626" y="130361"/>
                                      <a:pt x="256270" y="134449"/>
                                      <a:pt x="252511" y="138210"/>
                                    </a:cubicBezTo>
                                    <a:cubicBezTo>
                                      <a:pt x="248752" y="141968"/>
                                      <a:pt x="244662" y="145323"/>
                                      <a:pt x="240242" y="148276"/>
                                    </a:cubicBezTo>
                                    <a:cubicBezTo>
                                      <a:pt x="235822" y="151230"/>
                                      <a:pt x="231156" y="153722"/>
                                      <a:pt x="226245" y="155758"/>
                                    </a:cubicBezTo>
                                    <a:cubicBezTo>
                                      <a:pt x="221334" y="157792"/>
                                      <a:pt x="216271" y="159330"/>
                                      <a:pt x="211057" y="160367"/>
                                    </a:cubicBezTo>
                                    <a:cubicBezTo>
                                      <a:pt x="205843" y="161404"/>
                                      <a:pt x="200578" y="161922"/>
                                      <a:pt x="195263" y="161925"/>
                                    </a:cubicBezTo>
                                    <a:lnTo>
                                      <a:pt x="80963" y="161925"/>
                                    </a:lnTo>
                                    <a:cubicBezTo>
                                      <a:pt x="75646" y="161922"/>
                                      <a:pt x="70381" y="161404"/>
                                      <a:pt x="65167" y="160367"/>
                                    </a:cubicBezTo>
                                    <a:cubicBezTo>
                                      <a:pt x="59953" y="159330"/>
                                      <a:pt x="54890" y="157792"/>
                                      <a:pt x="49979" y="155758"/>
                                    </a:cubicBezTo>
                                    <a:cubicBezTo>
                                      <a:pt x="45068" y="153722"/>
                                      <a:pt x="40402" y="151230"/>
                                      <a:pt x="35982" y="148276"/>
                                    </a:cubicBezTo>
                                    <a:cubicBezTo>
                                      <a:pt x="31561" y="145323"/>
                                      <a:pt x="27472" y="141968"/>
                                      <a:pt x="23713" y="138210"/>
                                    </a:cubicBezTo>
                                    <a:cubicBezTo>
                                      <a:pt x="19954" y="134449"/>
                                      <a:pt x="16598" y="130361"/>
                                      <a:pt x="13644" y="125941"/>
                                    </a:cubicBezTo>
                                    <a:cubicBezTo>
                                      <a:pt x="10691" y="121520"/>
                                      <a:pt x="8197" y="116853"/>
                                      <a:pt x="6162" y="111944"/>
                                    </a:cubicBezTo>
                                    <a:cubicBezTo>
                                      <a:pt x="4128" y="107032"/>
                                      <a:pt x="2592" y="101971"/>
                                      <a:pt x="1555"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03" name="Shape 74"/>
                            <wps:cNvSpPr/>
                            <wps:spPr>
                              <a:xfrm>
                                <a:off x="22098" y="0"/>
                                <a:ext cx="4667" cy="95"/>
                              </a:xfrm>
                              <a:custGeom>
                                <a:avLst/>
                                <a:gdLst/>
                                <a:ahLst/>
                                <a:cxnLst/>
                                <a:rect l="l" t="t" r="r" b="b"/>
                                <a:pathLst>
                                  <a:path w="466725" h="9525" extrusionOk="0">
                                    <a:moveTo>
                                      <a:pt x="0" y="0"/>
                                    </a:moveTo>
                                    <a:lnTo>
                                      <a:pt x="466725" y="0"/>
                                    </a:lnTo>
                                    <a:lnTo>
                                      <a:pt x="4667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4" name="Shape 75"/>
                            <wps:cNvSpPr/>
                            <wps:spPr>
                              <a:xfrm>
                                <a:off x="22098" y="3143"/>
                                <a:ext cx="4667" cy="95"/>
                              </a:xfrm>
                              <a:custGeom>
                                <a:avLst/>
                                <a:gdLst/>
                                <a:ahLst/>
                                <a:cxnLst/>
                                <a:rect l="l" t="t" r="r" b="b"/>
                                <a:pathLst>
                                  <a:path w="466725" h="9525" extrusionOk="0">
                                    <a:moveTo>
                                      <a:pt x="0" y="0"/>
                                    </a:moveTo>
                                    <a:lnTo>
                                      <a:pt x="466725" y="0"/>
                                    </a:lnTo>
                                    <a:lnTo>
                                      <a:pt x="466725"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5" name="Shape 76"/>
                            <wps:cNvSpPr/>
                            <wps:spPr>
                              <a:xfrm>
                                <a:off x="23098" y="809"/>
                                <a:ext cx="2667" cy="1619"/>
                              </a:xfrm>
                              <a:custGeom>
                                <a:avLst/>
                                <a:gdLst/>
                                <a:ahLst/>
                                <a:cxnLst/>
                                <a:rect l="l" t="t" r="r" b="b"/>
                                <a:pathLst>
                                  <a:path w="266700" h="161925" extrusionOk="0">
                                    <a:moveTo>
                                      <a:pt x="0" y="80963"/>
                                    </a:moveTo>
                                    <a:cubicBezTo>
                                      <a:pt x="0" y="75647"/>
                                      <a:pt x="519" y="70382"/>
                                      <a:pt x="1556" y="65165"/>
                                    </a:cubicBezTo>
                                    <a:cubicBezTo>
                                      <a:pt x="2592" y="59950"/>
                                      <a:pt x="4128" y="54887"/>
                                      <a:pt x="6163" y="49975"/>
                                    </a:cubicBezTo>
                                    <a:cubicBezTo>
                                      <a:pt x="8197" y="45067"/>
                                      <a:pt x="10691" y="40399"/>
                                      <a:pt x="13645" y="35979"/>
                                    </a:cubicBezTo>
                                    <a:cubicBezTo>
                                      <a:pt x="16598" y="31558"/>
                                      <a:pt x="19955" y="27470"/>
                                      <a:pt x="23714" y="23710"/>
                                    </a:cubicBezTo>
                                    <a:cubicBezTo>
                                      <a:pt x="27473" y="19949"/>
                                      <a:pt x="31562" y="16591"/>
                                      <a:pt x="35982" y="13641"/>
                                    </a:cubicBezTo>
                                    <a:cubicBezTo>
                                      <a:pt x="40402" y="10688"/>
                                      <a:pt x="45068" y="8195"/>
                                      <a:pt x="49980" y="6159"/>
                                    </a:cubicBezTo>
                                    <a:cubicBezTo>
                                      <a:pt x="54891" y="4125"/>
                                      <a:pt x="59953" y="2591"/>
                                      <a:pt x="65167" y="1555"/>
                                    </a:cubicBezTo>
                                    <a:cubicBezTo>
                                      <a:pt x="70382" y="518"/>
                                      <a:pt x="75647" y="0"/>
                                      <a:pt x="80963" y="0"/>
                                    </a:cubicBezTo>
                                    <a:lnTo>
                                      <a:pt x="185738" y="0"/>
                                    </a:lnTo>
                                    <a:cubicBezTo>
                                      <a:pt x="191054" y="0"/>
                                      <a:pt x="196319" y="518"/>
                                      <a:pt x="201533" y="1555"/>
                                    </a:cubicBezTo>
                                    <a:cubicBezTo>
                                      <a:pt x="206747" y="2591"/>
                                      <a:pt x="211809" y="4125"/>
                                      <a:pt x="216721" y="6159"/>
                                    </a:cubicBezTo>
                                    <a:cubicBezTo>
                                      <a:pt x="221632" y="8195"/>
                                      <a:pt x="226298" y="10688"/>
                                      <a:pt x="230718" y="13641"/>
                                    </a:cubicBezTo>
                                    <a:cubicBezTo>
                                      <a:pt x="235138" y="16591"/>
                                      <a:pt x="239228" y="19949"/>
                                      <a:pt x="242987" y="23710"/>
                                    </a:cubicBezTo>
                                    <a:cubicBezTo>
                                      <a:pt x="246746" y="27470"/>
                                      <a:pt x="250102" y="31558"/>
                                      <a:pt x="253055" y="35979"/>
                                    </a:cubicBezTo>
                                    <a:cubicBezTo>
                                      <a:pt x="256009" y="40399"/>
                                      <a:pt x="258502" y="45067"/>
                                      <a:pt x="260537" y="49975"/>
                                    </a:cubicBezTo>
                                    <a:cubicBezTo>
                                      <a:pt x="262572" y="54887"/>
                                      <a:pt x="264107" y="59950"/>
                                      <a:pt x="265144" y="65165"/>
                                    </a:cubicBezTo>
                                    <a:cubicBezTo>
                                      <a:pt x="266182" y="70382"/>
                                      <a:pt x="266700" y="75647"/>
                                      <a:pt x="266700" y="80963"/>
                                    </a:cubicBezTo>
                                    <a:cubicBezTo>
                                      <a:pt x="266700" y="86278"/>
                                      <a:pt x="266182" y="91543"/>
                                      <a:pt x="265145" y="96754"/>
                                    </a:cubicBezTo>
                                    <a:cubicBezTo>
                                      <a:pt x="264107" y="101971"/>
                                      <a:pt x="262572" y="107032"/>
                                      <a:pt x="260537" y="111944"/>
                                    </a:cubicBezTo>
                                    <a:cubicBezTo>
                                      <a:pt x="258502" y="116853"/>
                                      <a:pt x="256009" y="121520"/>
                                      <a:pt x="253055" y="125941"/>
                                    </a:cubicBezTo>
                                    <a:cubicBezTo>
                                      <a:pt x="250102" y="130361"/>
                                      <a:pt x="246746" y="134449"/>
                                      <a:pt x="242987" y="138210"/>
                                    </a:cubicBezTo>
                                    <a:cubicBezTo>
                                      <a:pt x="239228" y="141968"/>
                                      <a:pt x="235138" y="145323"/>
                                      <a:pt x="230718" y="148276"/>
                                    </a:cubicBezTo>
                                    <a:cubicBezTo>
                                      <a:pt x="226298" y="151230"/>
                                      <a:pt x="221632" y="153722"/>
                                      <a:pt x="216721" y="155758"/>
                                    </a:cubicBezTo>
                                    <a:cubicBezTo>
                                      <a:pt x="211809" y="157792"/>
                                      <a:pt x="206747" y="159330"/>
                                      <a:pt x="201533" y="160367"/>
                                    </a:cubicBezTo>
                                    <a:cubicBezTo>
                                      <a:pt x="196319" y="161404"/>
                                      <a:pt x="191054" y="161922"/>
                                      <a:pt x="185738" y="161925"/>
                                    </a:cubicBezTo>
                                    <a:lnTo>
                                      <a:pt x="80963" y="161925"/>
                                    </a:lnTo>
                                    <a:cubicBezTo>
                                      <a:pt x="75647" y="161922"/>
                                      <a:pt x="70382" y="161404"/>
                                      <a:pt x="65167" y="160367"/>
                                    </a:cubicBezTo>
                                    <a:cubicBezTo>
                                      <a:pt x="59953" y="159330"/>
                                      <a:pt x="54891" y="157792"/>
                                      <a:pt x="49980" y="155758"/>
                                    </a:cubicBezTo>
                                    <a:cubicBezTo>
                                      <a:pt x="45068" y="153722"/>
                                      <a:pt x="40402" y="151230"/>
                                      <a:pt x="35982" y="148276"/>
                                    </a:cubicBezTo>
                                    <a:cubicBezTo>
                                      <a:pt x="31562" y="145323"/>
                                      <a:pt x="27473" y="141968"/>
                                      <a:pt x="23714" y="138210"/>
                                    </a:cubicBezTo>
                                    <a:cubicBezTo>
                                      <a:pt x="19955" y="134449"/>
                                      <a:pt x="16598" y="130361"/>
                                      <a:pt x="13645" y="125941"/>
                                    </a:cubicBezTo>
                                    <a:cubicBezTo>
                                      <a:pt x="10691" y="121520"/>
                                      <a:pt x="8197" y="116853"/>
                                      <a:pt x="6163" y="111944"/>
                                    </a:cubicBezTo>
                                    <a:cubicBezTo>
                                      <a:pt x="4128" y="107032"/>
                                      <a:pt x="2592" y="101971"/>
                                      <a:pt x="1556" y="96754"/>
                                    </a:cubicBezTo>
                                    <a:cubicBezTo>
                                      <a:pt x="519" y="91543"/>
                                      <a:pt x="0" y="86278"/>
                                      <a:pt x="0" y="80963"/>
                                    </a:cubicBezTo>
                                    <a:close/>
                                  </a:path>
                                </a:pathLst>
                              </a:custGeom>
                              <a:noFill/>
                              <a:ln w="9525" cap="flat" cmpd="sng">
                                <a:solidFill>
                                  <a:srgbClr val="BDC1C6"/>
                                </a:solidFill>
                                <a:prstDash val="solid"/>
                                <a:miter lim="100000"/>
                                <a:headEnd type="none" w="sm" len="sm"/>
                                <a:tailEnd type="none" w="sm" len="sm"/>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06" name="Shape 77"/>
                            <wps:cNvSpPr/>
                            <wps:spPr>
                              <a:xfrm>
                                <a:off x="26765" y="0"/>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s:wsp>
                            <wps:cNvPr id="207" name="Shape 78"/>
                            <wps:cNvSpPr/>
                            <wps:spPr>
                              <a:xfrm>
                                <a:off x="26765" y="3143"/>
                                <a:ext cx="3810" cy="95"/>
                              </a:xfrm>
                              <a:custGeom>
                                <a:avLst/>
                                <a:gdLst/>
                                <a:ahLst/>
                                <a:cxnLst/>
                                <a:rect l="l" t="t" r="r" b="b"/>
                                <a:pathLst>
                                  <a:path w="381000" h="9525" extrusionOk="0">
                                    <a:moveTo>
                                      <a:pt x="0" y="0"/>
                                    </a:moveTo>
                                    <a:lnTo>
                                      <a:pt x="381000" y="0"/>
                                    </a:lnTo>
                                    <a:lnTo>
                                      <a:pt x="381000"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25.5pt;width:240.75pt;" coordorigin="3817238,3618075" coordsize="3057525,323850" o:gfxdata="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">
                <o:lock v:ext="edit" aspectratio="f"/>
                <v:group id="_x0000_s1026" o:spid="_x0000_s1026" o:spt="203" style="position:absolute;left:3817238;top:3618075;height:323850;width:3057525;" coordorigin="3817238,3618075" coordsize="3057525,323850"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rect id="Shape 5" o:spid="_x0000_s1026" o:spt="1" style="position:absolute;left:3817238;top:3618075;height:323850;width:3057525;v-text-anchor:middle;" filled="f" stroked="f" coordsize="21600,21600" o:gfxdata="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zeaLsAAADc&#10;AAAADwAAAAAAAAABACAAAAAiAAAAZHJzL2Rvd25yZXYueG1sUEsBAhQAFAAAAAgAh07iQDMvBZ47&#10;AAAAOQAAABAAAAAAAAAAAQAgAAAACgEAAGRycy9zaGFwZXhtbC54bWxQSwUGAAAAAAYABgBbAQAA&#10;tAM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3817238;top:3618075;height:323850;width:3057525;" coordsize="30575,3238" o:gfxdata="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nV22L0AAADcAAAADwAAAAAAAAABACAAAAAiAAAAZHJzL2Rvd25yZXYueG1s&#10;UEsBAhQAFAAAAAgAh07iQDMvBZ47AAAAOQAAABUAAAAAAAAAAQAgAAAADAEAAGRycy9ncm91cHNo&#10;YXBleG1sLnhtbFBLBQYAAAAABgAGAGABAADJAwAAAAA=&#10;">
                    <o:lock v:ext="edit" aspectratio="f"/>
                    <v:rect id="Shape 59" o:spid="_x0000_s1026" o:spt="1" style="position:absolute;left:0;top:0;height:3225;width:30575;v-text-anchor:middle;" filled="f" stroked="f" coordsize="21600,21600" o:gfxdata="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XJOg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60" o:spid="_x0000_s1026" o:spt="100" style="position:absolute;left:0;top:0;height:95;width:3810;v-text-anchor:middle;" fillcolor="#BDC1C6" filled="t" stroked="f" coordsize="381000,9525" o:gfxdata="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KF0K5AAAA3AAA&#10;AA8AAAAAAAAAAQAgAAAAIgAAAGRycy9kb3ducmV2LnhtbFBLAQIUABQAAAAIAIdO4kAzLwWeOwAA&#10;ADkAAAAQAAAAAAAAAAEAIAAAAAgBAABkcnMvc2hhcGV4bWwueG1sUEsFBgAAAAAGAAYAWwEAALID&#10;AAAAAA==&#10;" path="m0,0l381000,0,381000,9525,0,9525,0,0e">
                      <v:fill on="t" focussize="0,0"/>
                      <v:stroke on="f"/>
                      <v:imagedata o:title=""/>
                      <o:lock v:ext="edit" aspectratio="f"/>
                      <v:textbox inset="7.1988188976378pt,7.1988188976378pt,7.1988188976378pt,7.1988188976378pt"/>
                    </v:shape>
                    <v:shape id="Shape 61" o:spid="_x0000_s1026" o:spt="100" style="position:absolute;left:0;top:3143;height:95;width:3810;v-text-anchor:middle;" fillcolor="#BDC1C6" filled="t" stroked="f" coordsize="381000,9525" o:gfxdata="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9tNq5AAAA3AAA&#10;AA8AAAAAAAAAAQAgAAAAIgAAAGRycy9kb3ducmV2LnhtbFBLAQIUABQAAAAIAIdO4kAzLwWeOwAA&#10;ADkAAAAQAAAAAAAAAAEAIAAAAAgBAABkcnMvc2hhcGV4bWwueG1sUEsFBgAAAAAGAAYAWwEAALID&#10;AAAAAA==&#10;" path="m0,0l381000,0,381000,9525,0,9525,0,0e">
                      <v:fill on="t" focussize="0,0"/>
                      <v:stroke on="f"/>
                      <v:imagedata o:title=""/>
                      <o:lock v:ext="edit" aspectratio="f"/>
                      <v:textbox inset="7.1988188976378pt,7.1988188976378pt,7.1988188976378pt,7.1988188976378pt"/>
                    </v:shape>
                    <v:shape id="Shape 62" o:spid="_x0000_s1026" o:spt="100" style="position:absolute;left:3810;top:0;height:95;width:4572;v-text-anchor:middle;" fillcolor="#BDC1C6" filled="t" stroked="f" coordsize="457200,9525" o:gfxdata="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KZwL74A&#10;AADcAAAADwAAAAAAAAABACAAAAAiAAAAZHJzL2Rvd25yZXYueG1sUEsBAhQAFAAAAAgAh07iQDMv&#10;BZ47AAAAOQAAABAAAAAAAAAAAQAgAAAADQEAAGRycy9zaGFwZXhtbC54bWxQSwUGAAAAAAYABgBb&#10;AQAAtwMAAAAA&#10;" path="m0,0l457200,0,457200,9525,0,9525,0,0e">
                      <v:fill on="t" focussize="0,0"/>
                      <v:stroke on="f"/>
                      <v:imagedata o:title=""/>
                      <o:lock v:ext="edit" aspectratio="f"/>
                      <v:textbox inset="7.1988188976378pt,7.1988188976378pt,7.1988188976378pt,7.1988188976378pt"/>
                    </v:shape>
                    <v:shape id="Shape 63" o:spid="_x0000_s1026" o:spt="100" style="position:absolute;left:3810;top:3143;height:95;width:4572;v-text-anchor:middle;" fillcolor="#BDC1C6" filled="t" stroked="f" coordsize="457200,9525" o:gfxdata="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p9+x&#10;wAAAANwAAAAPAAAAAAAAAAEAIAAAACIAAABkcnMvZG93bnJldi54bWxQSwECFAAUAAAACACHTuJA&#10;My8FnjsAAAA5AAAAEAAAAAAAAAABACAAAAAPAQAAZHJzL3NoYXBleG1sLnhtbFBLBQYAAAAABgAG&#10;AFsBAAC5AwAAAAA=&#10;" path="m0,0l457200,0,457200,9525,0,9525,0,0e">
                      <v:fill on="t" focussize="0,0"/>
                      <v:stroke on="f"/>
                      <v:imagedata o:title=""/>
                      <o:lock v:ext="edit" aspectratio="f"/>
                      <v:textbox inset="7.1988188976378pt,7.1988188976378pt,7.1988188976378pt,7.1988188976378pt"/>
                    </v:shape>
                    <v:shape id="Shape 64" o:spid="_x0000_s1026" o:spt="100" style="position:absolute;left:4714;top:809;height:1619;width:2763;v-text-anchor:middle;" filled="f" stroked="t" coordsize="276225,161925" o:gfxdata="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F+PmW8AAAA&#10;3AAAAA8AAAAAAAAAAQAgAAAAIgAAAGRycy9kb3ducmV2LnhtbFBLAQIUABQAAAAIAIdO4kAzLwWe&#10;OwAAADkAAAAQAAAAAAAAAAEAIAAAAAsBAABkcnMvc2hhcGV4bWwueG1sUEsFBgAAAAAGAAYAWwEA&#10;ALUDAAAAAA==&#10;" path="m0,80963c0,75647,519,70382,1556,65165c2593,59950,4129,54887,6163,49975c8197,45067,10691,40399,13645,35979c16598,31558,19954,27470,23713,23710c27472,19949,31562,16591,35982,13641c40402,10688,45068,8195,49980,6159c54891,4125,59954,2591,65168,1555c70382,518,75647,0,80963,0l195263,0c200579,0,205844,518,211057,1555c216271,2591,221334,4125,226246,6159c231157,8195,235823,10688,240243,13641c244663,16591,248753,19949,252512,23710c256271,27470,259627,31558,262580,35979c265534,40399,268028,45067,270062,49975c272096,54887,273632,59950,274669,65165c275706,70382,276225,75647,276225,80963c276225,86278,275706,91543,274669,96754c273632,101971,272096,107032,270062,111944c268028,116853,265534,121520,262580,125941c259627,130361,256271,134449,252512,138210c248753,141968,244663,145323,240243,148276c235823,151230,231157,153722,226246,155758c221334,157792,216271,159330,211057,160367c205844,161404,200579,161922,195263,161925l80963,161925c75647,161922,70382,161404,65168,160367c59954,159330,54891,157792,49980,155758c45068,153722,40402,151230,35982,148276c31562,145323,27472,141968,23713,138210c19954,134449,16598,130361,13645,125941c10691,121520,8197,116853,6163,111944c4129,107032,2593,101971,1556,96754c519,91543,0,86278,0,80963xe">
                      <v:path textboxrect="0,0,276225,161925"/>
                      <v:fill on="f" focussize="0,0"/>
                      <v:stroke color="#BDC1C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65" o:spid="_x0000_s1026" o:spt="100" style="position:absolute;left:8382;top:0;height:95;width:4572;v-text-anchor:middle;" fillcolor="#BDC1C6" filled="t" stroked="f" coordsize="457200,9525" o:gfxdata="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M0NpvQAA&#10;ANwAAAAPAAAAAAAAAAEAIAAAACIAAABkcnMvZG93bnJldi54bWxQSwECFAAUAAAACACHTuJAMy8F&#10;njsAAAA5AAAAEAAAAAAAAAABACAAAAAMAQAAZHJzL3NoYXBleG1sLnhtbFBLBQYAAAAABgAGAFsB&#10;AAC2AwAAAAA=&#10;" path="m0,0l457200,0,457200,9525,0,9525,0,0e">
                      <v:fill on="t" focussize="0,0"/>
                      <v:stroke on="f"/>
                      <v:imagedata o:title=""/>
                      <o:lock v:ext="edit" aspectratio="f"/>
                      <v:textbox inset="7.1988188976378pt,7.1988188976378pt,7.1988188976378pt,7.1988188976378pt"/>
                    </v:shape>
                    <v:shape id="Shape 66" o:spid="_x0000_s1026" o:spt="100" style="position:absolute;left:8382;top:3143;height:95;width:4572;v-text-anchor:middle;" fillcolor="#BDC1C6" filled="t" stroked="f" coordsize="457200,9525" o:gfxdata="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f+byvQAA&#10;ANwAAAAPAAAAAAAAAAEAIAAAACIAAABkcnMvZG93bnJldi54bWxQSwECFAAUAAAACACHTuJAMy8F&#10;njsAAAA5AAAAEAAAAAAAAAABACAAAAAMAQAAZHJzL3NoYXBleG1sLnhtbFBLBQYAAAAABgAGAFsB&#10;AAC2AwAAAAA=&#10;" path="m0,0l457200,0,457200,9525,0,9525,0,0e">
                      <v:fill on="t" focussize="0,0"/>
                      <v:stroke on="f"/>
                      <v:imagedata o:title=""/>
                      <o:lock v:ext="edit" aspectratio="f"/>
                      <v:textbox inset="7.1988188976378pt,7.1988188976378pt,7.1988188976378pt,7.1988188976378pt"/>
                    </v:shape>
                    <v:shape id="Shape 67" o:spid="_x0000_s1026" o:spt="100" style="position:absolute;left:9286;top:809;height:1619;width:2763;v-text-anchor:middle;" filled="f" stroked="t" coordsize="276225,161925" o:gfxdata="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4PMq8AAAA&#10;3AAAAA8AAAAAAAAAAQAgAAAAIgAAAGRycy9kb3ducmV2LnhtbFBLAQIUABQAAAAIAIdO4kAzLwWe&#10;OwAAADkAAAAQAAAAAAAAAAEAIAAAAAsBAABkcnMvc2hhcGV4bWwueG1sUEsFBgAAAAAGAAYAWwEA&#10;ALUDAAAAAA==&#10;" path="m0,80963c0,75647,519,70382,1556,65165c2593,59950,4128,54887,6163,49975c8197,45067,10691,40399,13645,35979c16598,31558,19954,27470,23713,23710c27472,19949,31562,16591,35982,13641c40402,10688,45068,8195,49979,6159c54891,4125,59954,2591,65168,1555c70381,518,75647,0,80963,0l195263,0c200579,0,205844,518,211057,1555c216271,2591,221334,4125,226245,6159c231157,8195,235822,10688,240243,13641c244663,16591,248752,19949,252512,23710c256270,27470,259627,31558,262580,35979c265534,40399,268028,45067,270062,49975c272096,54887,273632,59950,274669,65165c275706,70382,276225,75647,276225,80963c276225,86278,275706,91543,274669,96754c273632,101971,272096,107032,270062,111944c268027,116853,265533,121520,262580,125941c259627,130361,256270,134449,252512,138210c248752,141968,244663,145323,240243,148276c235822,151230,231157,153722,226245,155758c221334,157792,216271,159330,211057,160367c205844,161404,200579,161922,195263,161925l80963,161925c75647,161922,70381,161404,65168,160367c59954,159330,54891,157792,49979,155758c45068,153722,40402,151230,35982,148276c31562,145323,27472,141968,23713,138210c19954,134449,16598,130361,13645,125941c10691,121520,8197,116853,6163,111944c4128,107032,2593,101971,1556,96754c519,91543,0,86278,0,80963xe">
                      <v:path textboxrect="0,0,276225,161925"/>
                      <v:fill on="f" focussize="0,0"/>
                      <v:stroke color="#BDC1C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68" o:spid="_x0000_s1026" o:spt="100" style="position:absolute;left:12954;top:0;height:95;width:4572;v-text-anchor:middle;" fillcolor="#BDC1C6" filled="t" stroked="f" coordsize="457200,9525" o:gfxdata="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7h3R68AAAA&#10;3AAAAA8AAAAAAAAAAQAgAAAAIgAAAGRycy9kb3ducmV2LnhtbFBLAQIUABQAAAAIAIdO4kAzLwWe&#10;OwAAADkAAAAQAAAAAAAAAAEAIAAAAAsBAABkcnMvc2hhcGV4bWwueG1sUEsFBgAAAAAGAAYAWwEA&#10;ALUDAAAAAA==&#10;" path="m0,0l457200,0,457200,9525,0,9525,0,0e">
                      <v:fill on="t" focussize="0,0"/>
                      <v:stroke on="f"/>
                      <v:imagedata o:title=""/>
                      <o:lock v:ext="edit" aspectratio="f"/>
                      <v:textbox inset="7.1988188976378pt,7.1988188976378pt,7.1988188976378pt,7.1988188976378pt"/>
                    </v:shape>
                    <v:shape id="Shape 69" o:spid="_x0000_s1026" o:spt="100" style="position:absolute;left:12954;top:3143;height:95;width:4572;v-text-anchor:middle;" fillcolor="#BDC1C6" filled="t" stroked="f" coordsize="457200,9525" o:gfxdata="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fkls&#10;wAAAANwAAAAPAAAAAAAAAAEAIAAAACIAAABkcnMvZG93bnJldi54bWxQSwECFAAUAAAACACHTuJA&#10;My8FnjsAAAA5AAAAEAAAAAAAAAABACAAAAAPAQAAZHJzL3NoYXBleG1sLnhtbFBLBQYAAAAABgAG&#10;AFsBAAC5AwAAAAA=&#10;" path="m0,0l457200,0,457200,9525,0,9525,0,0e">
                      <v:fill on="t" focussize="0,0"/>
                      <v:stroke on="f"/>
                      <v:imagedata o:title=""/>
                      <o:lock v:ext="edit" aspectratio="f"/>
                      <v:textbox inset="7.1988188976378pt,7.1988188976378pt,7.1988188976378pt,7.1988188976378pt"/>
                    </v:shape>
                    <v:shape id="Shape 70" o:spid="_x0000_s1026" o:spt="100" style="position:absolute;left:13858;top:809;height:1619;width:2763;v-text-anchor:middle;" filled="f" stroked="t" coordsize="276225,161925" o:gfxdata="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nqLi8AAAA&#10;3AAAAA8AAAAAAAAAAQAgAAAAIgAAAGRycy9kb3ducmV2LnhtbFBLAQIUABQAAAAIAIdO4kAzLwWe&#10;OwAAADkAAAAQAAAAAAAAAAEAIAAAAAsBAABkcnMvc2hhcGV4bWwueG1sUEsFBgAAAAAGAAYAWwEA&#10;ALUDAAAAAA==&#10;" path="m0,80963c0,75647,519,70382,1556,65165c2593,59950,4128,54887,6163,49975c8197,45067,10691,40399,13645,35979c16598,31558,19954,27470,23713,23710c27472,19949,31562,16591,35982,13641c40402,10688,45068,8195,49980,6159c54891,4125,59953,2591,65168,1555c70382,518,75647,0,80963,0l195263,0c200579,0,205844,518,211057,1555c216271,2591,221334,4125,226246,6159c231157,8195,235823,10688,240243,13641c244663,16591,248753,19949,252512,23710c256271,27470,259627,31558,262580,35979c265534,40399,268028,45067,270062,49975c272097,54887,273632,59950,274669,65165c275707,70382,276225,75647,276225,80963c276225,86278,275707,91543,274669,96754c273632,101971,272097,107032,270062,111944c268028,116853,265534,121520,262580,125941c259627,130361,256271,134449,252512,138210c248753,141968,244663,145323,240243,148276c235823,151230,231157,153722,226246,155758c221334,157792,216271,159330,211057,160367c205844,161404,200579,161922,195263,161925l80963,161925c75647,161922,70382,161404,65168,160367c59953,159330,54891,157792,49979,155758c45068,153722,40402,151230,35982,148276c31562,145323,27472,141968,23713,138210c19954,134449,16598,130361,13645,125941c10691,121520,8197,116853,6163,111944c4128,107032,2593,101971,1556,96754c519,91543,0,86278,0,80963xe">
                      <v:path textboxrect="0,0,276225,161925"/>
                      <v:fill on="f" focussize="0,0"/>
                      <v:stroke color="#BDC1C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71" o:spid="_x0000_s1026" o:spt="100" style="position:absolute;left:17526;top:0;height:95;width:4572;v-text-anchor:middle;" fillcolor="#BDC1C6" filled="t" stroked="f" coordsize="457200,9525" o:gfxdata="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J7GRvQAA&#10;ANwAAAAPAAAAAAAAAAEAIAAAACIAAABkcnMvZG93bnJldi54bWxQSwECFAAUAAAACACHTuJAMy8F&#10;njsAAAA5AAAAEAAAAAAAAAABACAAAAAMAQAAZHJzL3NoYXBleG1sLnhtbFBLBQYAAAAABgAGAFsB&#10;AAC2AwAAAAA=&#10;" path="m0,0l457200,0,457200,9525,0,9525,0,0e">
                      <v:fill on="t" focussize="0,0"/>
                      <v:stroke on="f"/>
                      <v:imagedata o:title=""/>
                      <o:lock v:ext="edit" aspectratio="f"/>
                      <v:textbox inset="7.1988188976378pt,7.1988188976378pt,7.1988188976378pt,7.1988188976378pt"/>
                    </v:shape>
                    <v:shape id="Shape 72" o:spid="_x0000_s1026" o:spt="100" style="position:absolute;left:17526;top:3143;height:95;width:4572;v-text-anchor:middle;" fillcolor="#BDC1C6" filled="t" stroked="f" coordsize="457200,9525" o:gfxdata="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axQK&#10;wAAAANwAAAAPAAAAAAAAAAEAIAAAACIAAABkcnMvZG93bnJldi54bWxQSwECFAAUAAAACACHTuJA&#10;My8FnjsAAAA5AAAAEAAAAAAAAAABACAAAAAPAQAAZHJzL3NoYXBleG1sLnhtbFBLBQYAAAAABgAG&#10;AFsBAAC5AwAAAAA=&#10;" path="m0,0l457200,0,457200,9525,0,9525,0,0e">
                      <v:fill on="t" focussize="0,0"/>
                      <v:stroke on="f"/>
                      <v:imagedata o:title=""/>
                      <o:lock v:ext="edit" aspectratio="f"/>
                      <v:textbox inset="7.1988188976378pt,7.1988188976378pt,7.1988188976378pt,7.1988188976378pt"/>
                    </v:shape>
                    <v:shape id="Shape 73" o:spid="_x0000_s1026" o:spt="100" style="position:absolute;left:18430;top:809;height:1619;width:2763;v-text-anchor:middle;" filled="f" stroked="t" coordsize="276225,161925" o:gfxdata="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SzOMr4A&#10;AADcAAAADwAAAAAAAAABACAAAAAiAAAAZHJzL2Rvd25yZXYueG1sUEsBAhQAFAAAAAgAh07iQDMv&#10;BZ47AAAAOQAAABAAAAAAAAAAAQAgAAAADQEAAGRycy9zaGFwZXhtbC54bWxQSwUGAAAAAAYABgBb&#10;AQAAtwMAAAAA&#10;" path="m0,80963c0,75647,519,70382,1555,65165c2592,59950,4128,54887,6162,49975c8197,45067,10691,40399,13644,35979c16598,31558,19954,27470,23713,23710c27472,19949,31561,16591,35982,13641c40402,10688,45068,8195,49979,6159c54890,4125,59953,2591,65167,1555c70381,518,75646,0,80963,0l195263,0c200578,0,205843,518,211057,1555c216271,2591,221334,4125,226245,6159c231156,8195,235822,10688,240242,13641c244662,16591,248752,19949,252511,23710c256270,27470,259626,31558,262580,35979c265533,40399,268027,45067,270062,49975c272096,54887,273632,59950,274669,65165c275706,70382,276224,75647,276225,80963c276224,86278,275706,91543,274669,96754c273632,101971,272096,107032,270062,111944c268027,116853,265533,121520,262580,125941c259626,130361,256270,134449,252511,138210c248752,141968,244662,145323,240242,148276c235822,151230,231156,153722,226245,155758c221334,157792,216271,159330,211057,160367c205843,161404,200578,161922,195263,161925l80963,161925c75646,161922,70381,161404,65167,160367c59953,159330,54890,157792,49979,155758c45068,153722,40402,151230,35982,148276c31561,145323,27472,141968,23713,138210c19954,134449,16598,130361,13644,125941c10691,121520,8197,116853,6162,111944c4128,107032,2592,101971,1555,96754c519,91543,0,86278,0,80963xe">
                      <v:path textboxrect="0,0,276225,161925"/>
                      <v:fill on="f" focussize="0,0"/>
                      <v:stroke color="#BDC1C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74" o:spid="_x0000_s1026" o:spt="100" style="position:absolute;left:22098;top:0;height:95;width:4667;v-text-anchor:middle;" fillcolor="#BDC1C6" filled="t" stroked="f" coordsize="466725,9525" o:gfxdata="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v+Mq/&#10;AAAA3AAAAA8AAAAAAAAAAQAgAAAAIgAAAGRycy9kb3ducmV2LnhtbFBLAQIUABQAAAAIAIdO4kAz&#10;LwWeOwAAADkAAAAQAAAAAAAAAAEAIAAAAA4BAABkcnMvc2hhcGV4bWwueG1sUEsFBgAAAAAGAAYA&#10;WwEAALgDAAAAAA==&#10;" path="m0,0l466725,0,466725,9525,0,9525,0,0e">
                      <v:fill on="t" focussize="0,0"/>
                      <v:stroke on="f"/>
                      <v:imagedata o:title=""/>
                      <o:lock v:ext="edit" aspectratio="f"/>
                      <v:textbox inset="7.1988188976378pt,7.1988188976378pt,7.1988188976378pt,7.1988188976378pt"/>
                    </v:shape>
                    <v:shape id="Shape 75" o:spid="_x0000_s1026" o:spt="100" style="position:absolute;left:22098;top:3143;height:95;width:4667;v-text-anchor:middle;" fillcolor="#BDC1C6" filled="t" stroked="f" coordsize="466725,9525" o:gfxdata="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YL6/&#10;AAAA3AAAAA8AAAAAAAAAAQAgAAAAIgAAAGRycy9kb3ducmV2LnhtbFBLAQIUABQAAAAIAIdO4kAz&#10;LwWeOwAAADkAAAAQAAAAAAAAAAEAIAAAAA4BAABkcnMvc2hhcGV4bWwueG1sUEsFBgAAAAAGAAYA&#10;WwEAALgDAAAAAA==&#10;" path="m0,0l466725,0,466725,9525,0,9525,0,0e">
                      <v:fill on="t" focussize="0,0"/>
                      <v:stroke on="f"/>
                      <v:imagedata o:title=""/>
                      <o:lock v:ext="edit" aspectratio="f"/>
                      <v:textbox inset="7.1988188976378pt,7.1988188976378pt,7.1988188976378pt,7.1988188976378pt"/>
                    </v:shape>
                    <v:shape id="Shape 76" o:spid="_x0000_s1026" o:spt="100" style="position:absolute;left:23098;top:809;height:1619;width:2667;v-text-anchor:middle;" filled="f" stroked="t" coordsize="266700,161925" o:gfxdata="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xAtcb4A&#10;AADcAAAADwAAAAAAAAABACAAAAAiAAAAZHJzL2Rvd25yZXYueG1sUEsBAhQAFAAAAAgAh07iQDMv&#10;BZ47AAAAOQAAABAAAAAAAAAAAQAgAAAADQEAAGRycy9zaGFwZXhtbC54bWxQSwUGAAAAAAYABgBb&#10;AQAAtwMAAAAA&#10;" path="m0,80963c0,75647,519,70382,1556,65165c2592,59950,4128,54887,6163,49975c8197,45067,10691,40399,13645,35979c16598,31558,19955,27470,23714,23710c27473,19949,31562,16591,35982,13641c40402,10688,45068,8195,49980,6159c54891,4125,59953,2591,65167,1555c70382,518,75647,0,80963,0l185738,0c191054,0,196319,518,201533,1555c206747,2591,211809,4125,216721,6159c221632,8195,226298,10688,230718,13641c235138,16591,239228,19949,242987,23710c246746,27470,250102,31558,253055,35979c256009,40399,258502,45067,260537,49975c262572,54887,264107,59950,265144,65165c266182,70382,266700,75647,266700,80963c266700,86278,266182,91543,265145,96754c264107,101971,262572,107032,260537,111944c258502,116853,256009,121520,253055,125941c250102,130361,246746,134449,242987,138210c239228,141968,235138,145323,230718,148276c226298,151230,221632,153722,216721,155758c211809,157792,206747,159330,201533,160367c196319,161404,191054,161922,185738,161925l80963,161925c75647,161922,70382,161404,65167,160367c59953,159330,54891,157792,49980,155758c45068,153722,40402,151230,35982,148276c31562,145323,27473,141968,23714,138210c19955,134449,16598,130361,13645,125941c10691,121520,8197,116853,6163,111944c4128,107032,2592,101971,1556,96754c519,91543,0,86278,0,80963xe">
                      <v:path textboxrect="0,0,266700,161925"/>
                      <v:fill on="f" focussize="0,0"/>
                      <v:stroke color="#BDC1C6" miterlimit="1" joinstyle="miter" startarrowwidth="narrow" startarrowlength="short" endarrowwidth="narrow" endarrowlength="short"/>
                      <v:imagedata o:title=""/>
                      <o:lock v:ext="edit" aspectratio="f"/>
                      <v:textbox inset="7.1988188976378pt,7.1988188976378pt,7.1988188976378pt,7.1988188976378pt">
                        <w:txbxContent>
                          <w:p>
                            <w:pPr>
                              <w:spacing w:before="0" w:after="0" w:line="240" w:lineRule="auto"/>
                              <w:ind w:left="0" w:right="0" w:firstLine="0"/>
                              <w:jc w:val="left"/>
                            </w:pPr>
                          </w:p>
                        </w:txbxContent>
                      </v:textbox>
                    </v:shape>
                    <v:shape id="Shape 77" o:spid="_x0000_s1026" o:spt="100" style="position:absolute;left:26765;top:0;height:95;width:3810;v-text-anchor:middle;" fillcolor="#BDC1C6" filled="t" stroked="f" coordsize="381000,9525" o:gfxdata="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1e0QvQAA&#10;ANwAAAAPAAAAAAAAAAEAIAAAACIAAABkcnMvZG93bnJldi54bWxQSwECFAAUAAAACACHTuJAMy8F&#10;njsAAAA5AAAAEAAAAAAAAAABACAAAAAMAQAAZHJzL3NoYXBleG1sLnhtbFBLBQYAAAAABgAGAFsB&#10;AAC2AwAAAAA=&#10;" path="m0,0l381000,0,381000,9525,0,9525,0,0e">
                      <v:fill on="t" focussize="0,0"/>
                      <v:stroke on="f"/>
                      <v:imagedata o:title=""/>
                      <o:lock v:ext="edit" aspectratio="f"/>
                      <v:textbox inset="7.1988188976378pt,7.1988188976378pt,7.1988188976378pt,7.1988188976378pt"/>
                    </v:shape>
                    <v:shape id="Shape 78" o:spid="_x0000_s1026" o:spt="100" style="position:absolute;left:26765;top:3143;height:95;width:3810;v-text-anchor:middle;" fillcolor="#BDC1C6" filled="t" stroked="f" coordsize="381000,9525" o:gfxdata="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mZSIu8AAAA&#10;3AAAAA8AAAAAAAAAAQAgAAAAIgAAAGRycy9kb3ducmV2LnhtbFBLAQIUABQAAAAIAIdO4kAzLwWe&#10;OwAAADkAAAAQAAAAAAAAAAEAIAAAAAsBAABkcnMvc2hhcGV4bWwueG1sUEsFBgAAAAAGAAYAWwEA&#10;ALUDAAAAAA==&#10;" path="m0,0l381000,0,381000,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numPr>
          <w:ilvl w:val="0"/>
          <w:numId w:val="7"/>
        </w:numPr>
        <w:spacing w:after="349" w:line="360" w:lineRule="auto"/>
        <w:ind w:left="633" w:hanging="633"/>
        <w:jc w:val="both"/>
        <w:rPr>
          <w:rFonts w:ascii="Times New Roman" w:hAnsi="Times New Roman" w:eastAsia="Times New Roman" w:cs="Times New Roman"/>
        </w:rPr>
      </w:pPr>
      <w:r>
        <w:rPr>
          <w:rFonts w:ascii="Times New Roman" w:hAnsi="Times New Roman" w:eastAsia="Times New Roman" w:cs="Times New Roman"/>
          <w:color w:val="202124"/>
          <w:sz w:val="24"/>
          <w:szCs w:val="24"/>
          <w:rtl w:val="0"/>
        </w:rPr>
        <w:t>Suggest any key features that you would want such a system to have</w: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302" name="Group 302"/>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208" name="Group 208"/>
                        <wpg:cNvGrpSpPr/>
                        <wpg:grpSpPr>
                          <a:xfrm>
                            <a:off x="2469450" y="3775238"/>
                            <a:ext cx="5753100" cy="9525"/>
                            <a:chOff x="2469450" y="3775238"/>
                            <a:chExt cx="5753100" cy="9525"/>
                          </a:xfrm>
                        </wpg:grpSpPr>
                        <wps:wsp>
                          <wps:cNvPr id="209"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210" name="Group 210"/>
                          <wpg:cNvGrpSpPr/>
                          <wpg:grpSpPr>
                            <a:xfrm>
                              <a:off x="2469450" y="3775238"/>
                              <a:ext cx="5753100" cy="9525"/>
                              <a:chOff x="0" y="0"/>
                              <a:chExt cx="57530" cy="95"/>
                            </a:xfrm>
                          </wpg:grpSpPr>
                          <wps:wsp>
                            <wps:cNvPr id="211" name="Shape 81"/>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12" name="Shape 82"/>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">
                <o:lock v:ext="edit" aspectratio="f"/>
                <v:group id="_x0000_s1026" o:spid="_x0000_s1026" o:spt="203" style="position:absolute;left:2469450;top:3775238;height:9525;width:5753100;" coordorigin="2469450,3775238" coordsize="5753100,9525"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rect id="Shape 5" o:spid="_x0000_s1026" o:spt="1" style="position:absolute;left:2469450;top:3775238;height:9525;width:5753100;v-text-anchor:middle;" filled="f" stroked="f" coordsize="21600,21600" o:gfxdata="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QWBu8AAAA&#10;3A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o:lock v:ext="edit" aspectratio="f"/>
                    <v:rect id="Shape 81" o:spid="_x0000_s1026" o:spt="1" style="position:absolute;left:0;top:0;height:75;width:57525;v-text-anchor:middle;" filled="f" stroked="f" coordsize="21600,21600" o:gfxdata="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U/wsC8AAAA&#10;3A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82" o:spid="_x0000_s1026" o:spt="100" style="position:absolute;left:0;top:0;height:95;width:57530;v-text-anchor:middle;" fillcolor="#BDC1C6" filled="t" stroked="f" coordsize="5753099,9525" o:gfxdata="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KzhjG/&#10;AAAA3AAAAA8AAAAAAAAAAQAgAAAAIgAAAGRycy9kb3ducmV2LnhtbFBLAQIUABQAAAAIAIdO4kAz&#10;LwWeOwAAADkAAAAQAAAAAAAAAAEAIAAAAA4BAABkcnMvc2hhcGV4bWwueG1sUEsFBgAAAAAGAAYA&#10;WwEAALgDA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42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297" name="Group 297"/>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213" name="Group 213"/>
                        <wpg:cNvGrpSpPr/>
                        <wpg:grpSpPr>
                          <a:xfrm>
                            <a:off x="2469450" y="3775238"/>
                            <a:ext cx="5753100" cy="9525"/>
                            <a:chOff x="2469450" y="3775238"/>
                            <a:chExt cx="5753100" cy="9525"/>
                          </a:xfrm>
                        </wpg:grpSpPr>
                        <wps:wsp>
                          <wps:cNvPr id="214"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215" name="Group 215"/>
                          <wpg:cNvGrpSpPr/>
                          <wpg:grpSpPr>
                            <a:xfrm>
                              <a:off x="2469450" y="3775238"/>
                              <a:ext cx="5753100" cy="9525"/>
                              <a:chOff x="0" y="0"/>
                              <a:chExt cx="57530" cy="95"/>
                            </a:xfrm>
                          </wpg:grpSpPr>
                          <wps:wsp>
                            <wps:cNvPr id="216" name="Shape 43"/>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17" name="Shape 44"/>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">
                <o:lock v:ext="edit" aspectratio="f"/>
                <v:group id="_x0000_s1026" o:spid="_x0000_s1026" o:spt="203" style="position:absolute;left:2469450;top:3775238;height:9525;width:5753100;" coordorigin="2469450,3775238" coordsize="5753100,9525"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rect id="Shape 5" o:spid="_x0000_s1026" o:spt="1" style="position:absolute;left:2469450;top:3775238;height:9525;width:5753100;v-text-anchor:middle;" filled="f" stroked="f" coordsize="21600,21600" o:gfxdata="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lSGFY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wxHJ6L8AAADc&#10;AAAADwAAAGRycy9kb3ducmV2LnhtbEWPzWrDMBCE74W+g9hCb7WslJTiWg4lJKGHUGhSCLkt1vqH&#10;WCtjKXby9lUhkOMwM98w+eJiOzHS4FvHGlSSgiAunWm51vC7X7+8g/AB2WDnmDRcycOieHzIMTNu&#10;4h8ad6EWEcI+Qw1NCH0mpS8bsugT1xNHr3KDxRDlUEsz4BThtpOzNH2TFluOCw32tGyoPO3OVsNm&#10;wunzVa3G7alaXo/7+fdhq0jr5yeVfoAIdAn38K39ZTTM1Bz+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EcnovwAAANwAAAAPAAAAAAAAAAEAIAAAACIAAABkcnMvZG93bnJldi54&#10;bWxQSwECFAAUAAAACACHTuJAMy8FnjsAAAA5AAAAFQAAAAAAAAABACAAAAAOAQAAZHJzL2dyb3Vw&#10;c2hhcGV4bWwueG1sUEsFBgAAAAAGAAYAYAEAAMsDAAAAAA==&#10;">
                    <o:lock v:ext="edit" aspectratio="f"/>
                    <v:rect id="Shape 43" o:spid="_x0000_s1026" o:spt="1" style="position:absolute;left:0;top:0;height:75;width:57525;v-text-anchor:middle;" filled="f" stroked="f" coordsize="21600,21600" o:gfxdata="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rWWrS8AAAA&#10;3A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44" o:spid="_x0000_s1026" o:spt="100" style="position:absolute;left:0;top:0;height:95;width:57530;v-text-anchor:middle;" fillcolor="#BDC1C6" filled="t" stroked="f" coordsize="5753099,9525" o:gfxdata="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EJam/&#10;AAAA3AAAAA8AAAAAAAAAAQAgAAAAIgAAAGRycy9kb3ducmV2LnhtbFBLAQIUABQAAAAIAIdO4kAz&#10;LwWeOwAAADkAAAAQAAAAAAAAAAEAIAAAAA4BAABkcnMvc2hhcGV4bWwueG1sUEsFBgAAAAAGAAYA&#10;WwEAALgDA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after="0" w:line="360" w:lineRule="auto"/>
        <w:ind w:left="630" w:right="-151" w:firstLine="0"/>
        <w:jc w:val="both"/>
        <w:rPr>
          <w:rFonts w:ascii="Times New Roman" w:hAnsi="Times New Roman" w:eastAsia="Times New Roman" w:cs="Times New Roman"/>
        </w:rPr>
      </w:pPr>
      <w:r>
        <w:rPr>
          <w:rFonts w:ascii="Times New Roman" w:hAnsi="Times New Roman" w:eastAsia="Times New Roman" w:cs="Times New Roman"/>
        </w:rPr>
        <mc:AlternateContent>
          <mc:Choice Requires="wpg">
            <w:drawing>
              <wp:inline distT="0" distB="0" distL="0" distR="0">
                <wp:extent cx="5753100" cy="9525"/>
                <wp:effectExtent l="0" t="0" r="0" b="0"/>
                <wp:docPr id="299" name="Group 299"/>
                <wp:cNvGraphicFramePr/>
                <a:graphic xmlns:a="http://schemas.openxmlformats.org/drawingml/2006/main">
                  <a:graphicData uri="http://schemas.microsoft.com/office/word/2010/wordprocessingGroup">
                    <wpg:wgp>
                      <wpg:cNvGrpSpPr/>
                      <wpg:grpSpPr>
                        <a:xfrm>
                          <a:off x="2469450" y="3775238"/>
                          <a:ext cx="5753100" cy="9525"/>
                          <a:chOff x="2469450" y="3775238"/>
                          <a:chExt cx="5753100" cy="9525"/>
                        </a:xfrm>
                      </wpg:grpSpPr>
                      <wpg:grpSp>
                        <wpg:cNvPr id="218" name="Group 218"/>
                        <wpg:cNvGrpSpPr/>
                        <wpg:grpSpPr>
                          <a:xfrm>
                            <a:off x="2469450" y="3775238"/>
                            <a:ext cx="5753100" cy="9525"/>
                            <a:chOff x="2469450" y="3775238"/>
                            <a:chExt cx="5753100" cy="9525"/>
                          </a:xfrm>
                        </wpg:grpSpPr>
                        <wps:wsp>
                          <wps:cNvPr id="219" name="Shape 5"/>
                          <wps:cNvSpPr/>
                          <wps:spPr>
                            <a:xfrm>
                              <a:off x="2469450" y="3775238"/>
                              <a:ext cx="5753100" cy="952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g:grpSp>
                          <wpg:cNvPr id="220" name="Group 220"/>
                          <wpg:cNvGrpSpPr/>
                          <wpg:grpSpPr>
                            <a:xfrm>
                              <a:off x="2469450" y="3775238"/>
                              <a:ext cx="5753100" cy="9525"/>
                              <a:chOff x="0" y="0"/>
                              <a:chExt cx="57530" cy="95"/>
                            </a:xfrm>
                          </wpg:grpSpPr>
                          <wps:wsp>
                            <wps:cNvPr id="221" name="Shape 51"/>
                            <wps:cNvSpPr/>
                            <wps:spPr>
                              <a:xfrm>
                                <a:off x="0" y="0"/>
                                <a:ext cx="57525" cy="75"/>
                              </a:xfrm>
                              <a:prstGeom prst="rect">
                                <a:avLst/>
                              </a:prstGeom>
                              <a:noFill/>
                              <a:ln>
                                <a:noFill/>
                              </a:ln>
                            </wps:spPr>
                            <wps:txbx>
                              <w:txbxContent>
                                <w:p>
                                  <w:pPr>
                                    <w:spacing w:before="0" w:after="0" w:line="240" w:lineRule="auto"/>
                                    <w:ind w:left="0" w:right="0" w:firstLine="0"/>
                                    <w:jc w:val="left"/>
                                  </w:pPr>
                                </w:p>
                              </w:txbxContent>
                            </wps:txbx>
                            <wps:bodyPr spcFirstLastPara="1" wrap="square" lIns="91425" tIns="91425" rIns="91425" bIns="91425" anchor="ctr" anchorCtr="0">
                              <a:noAutofit/>
                            </wps:bodyPr>
                          </wps:wsp>
                          <wps:wsp>
                            <wps:cNvPr id="222" name="Shape 52"/>
                            <wps:cNvSpPr/>
                            <wps:spPr>
                              <a:xfrm>
                                <a:off x="0" y="0"/>
                                <a:ext cx="57530" cy="95"/>
                              </a:xfrm>
                              <a:custGeom>
                                <a:avLst/>
                                <a:gdLst/>
                                <a:ahLst/>
                                <a:cxnLst/>
                                <a:rect l="l" t="t" r="r" b="b"/>
                                <a:pathLst>
                                  <a:path w="5753099" h="9525" extrusionOk="0">
                                    <a:moveTo>
                                      <a:pt x="0" y="0"/>
                                    </a:moveTo>
                                    <a:lnTo>
                                      <a:pt x="5753099" y="0"/>
                                    </a:lnTo>
                                    <a:lnTo>
                                      <a:pt x="5753099" y="9525"/>
                                    </a:lnTo>
                                    <a:lnTo>
                                      <a:pt x="0" y="9525"/>
                                    </a:lnTo>
                                    <a:lnTo>
                                      <a:pt x="0" y="0"/>
                                    </a:lnTo>
                                  </a:path>
                                </a:pathLst>
                              </a:custGeom>
                              <a:solidFill>
                                <a:srgbClr val="BDC1C6"/>
                              </a:solidFill>
                              <a:ln>
                                <a:noFill/>
                              </a:ln>
                            </wps:spPr>
                            <wps:bodyPr spcFirstLastPara="1" wrap="square" lIns="91425" tIns="91425" rIns="91425" bIns="91425" anchor="ctr" anchorCtr="0">
                              <a:noAutofit/>
                            </wps:bodyPr>
                          </wps:wsp>
                        </wpg:grpSp>
                      </wpg:grpSp>
                    </wpg:wgp>
                  </a:graphicData>
                </a:graphic>
              </wp:inline>
            </w:drawing>
          </mc:Choice>
          <mc:Fallback>
            <w:pict>
              <v:group id="_x0000_s1026" o:spid="_x0000_s1026" o:spt="203" style="height:0.75pt;width:453pt;" coordorigin="2469450,3775238" coordsize="5753100,9525" o:gfxdata="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">
                <o:lock v:ext="edit" aspectratio="f"/>
                <v:group id="_x0000_s1026" o:spid="_x0000_s1026" o:spt="203" style="position:absolute;left:2469450;top:3775238;height:9525;width:5753100;" coordorigin="2469450,3775238" coordsize="5753100,9525" o:gfxdata="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tEGZ2vAAAANwAAAAPAAAAAAAAAAEAIAAAACIAAABkcnMvZG93bnJldi54bWxQ&#10;SwECFAAUAAAACACHTuJAMy8FnjsAAAA5AAAAFQAAAAAAAAABACAAAAALAQAAZHJzL2dyb3Vwc2hh&#10;cGV4bWwueG1sUEsFBgAAAAAGAAYAYAEAAMgDAAAAAA==&#10;">
                  <o:lock v:ext="edit" aspectratio="f"/>
                  <v:rect id="Shape 5" o:spid="_x0000_s1026" o:spt="1" style="position:absolute;left:2469450;top:3775238;height:9525;width:5753100;v-text-anchor:middle;" filled="f" stroked="f" coordsize="21600,21600" o:gfxdata="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Sc7GvQAA&#10;ANwAAAAPAAAAAAAAAAEAIAAAACIAAABkcnMvZG93bnJldi54bWxQSwECFAAUAAAACACHTuJAMy8F&#10;njsAAAA5AAAAEAAAAAAAAAABACAAAAAMAQAAZHJzL3NoYXBleG1sLnhtbFBLBQYAAAAABgAGAFsB&#10;AAC2Aw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group id="_x0000_s1026" o:spid="_x0000_s1026" o:spt="203" style="position:absolute;left:2469450;top:3775238;height:9525;width:5753100;" coordsize="57530,95"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rect id="Shape 51" o:spid="_x0000_s1026" o:spt="1" style="position:absolute;left:0;top:0;height:75;width:57525;v-text-anchor:middle;" filled="f" stroked="f" coordsize="21600,21600" o:gfxdata="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tTCH28AAAA&#10;3AAAAA8AAAAAAAAAAQAgAAAAIgAAAGRycy9kb3ducmV2LnhtbFBLAQIUABQAAAAIAIdO4kAzLwWe&#10;OwAAADkAAAAQAAAAAAAAAAEAIAAAAAsBAABkcnMvc2hhcGV4bWwueG1sUEsFBgAAAAAGAAYAWwEA&#10;ALUDAAAAAA==&#10;">
                      <v:fill on="f" focussize="0,0"/>
                      <v:stroke on="f"/>
                      <v:imagedata o:title=""/>
                      <o:lock v:ext="edit" aspectratio="f"/>
                      <v:textbox inset="7.1988188976378pt,7.1988188976378pt,7.1988188976378pt,7.1988188976378pt">
                        <w:txbxContent>
                          <w:p>
                            <w:pPr>
                              <w:spacing w:before="0" w:after="0" w:line="240" w:lineRule="auto"/>
                              <w:ind w:left="0" w:right="0" w:firstLine="0"/>
                              <w:jc w:val="left"/>
                            </w:pPr>
                          </w:p>
                        </w:txbxContent>
                      </v:textbox>
                    </v:rect>
                    <v:shape id="Shape 52" o:spid="_x0000_s1026" o:spt="100" style="position:absolute;left:0;top:0;height:95;width:57530;v-text-anchor:middle;" fillcolor="#BDC1C6" filled="t" stroked="f" coordsize="5753099,9525" o:gfxdata="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N9MjL4A&#10;AADcAAAADwAAAAAAAAABACAAAAAiAAAAZHJzL2Rvd25yZXYueG1sUEsBAhQAFAAAAAgAh07iQDMv&#10;BZ47AAAAOQAAABAAAAAAAAAAAQAgAAAADQEAAGRycy9zaGFwZXhtbC54bWxQSwUGAAAAAAYABgBb&#10;AQAAtwMAAAAA&#10;" path="m0,0l5753099,0,5753099,9525,0,9525,0,0e">
                      <v:fill on="t" focussize="0,0"/>
                      <v:stroke on="f"/>
                      <v:imagedata o:title=""/>
                      <o:lock v:ext="edit" aspectratio="f"/>
                      <v:textbox inset="7.1988188976378pt,7.1988188976378pt,7.1988188976378pt,7.1988188976378pt"/>
                    </v:shape>
                  </v:group>
                </v:group>
                <w10:wrap type="none"/>
                <w10:anchorlock/>
              </v:group>
            </w:pict>
          </mc:Fallback>
        </mc:AlternateContent>
      </w:r>
    </w:p>
    <w:p>
      <w:pPr>
        <w:spacing w:line="360" w:lineRule="auto"/>
        <w:jc w:val="both"/>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highlight w:val="white"/>
        </w:rPr>
      </w:pPr>
    </w:p>
    <w:p>
      <w:pPr>
        <w:spacing w:line="360" w:lineRule="auto"/>
        <w:jc w:val="both"/>
        <w:rPr>
          <w:rFonts w:ascii="Times New Roman" w:hAnsi="Times New Roman" w:eastAsia="Times New Roman" w:cs="Times New Roman"/>
          <w:sz w:val="24"/>
          <w:szCs w:val="24"/>
          <w:highlight w:val="white"/>
        </w:rPr>
      </w:pPr>
    </w:p>
    <w:p>
      <w:pPr>
        <w:pStyle w:val="3"/>
        <w:spacing w:line="360" w:lineRule="auto"/>
        <w:jc w:val="both"/>
        <w:rPr>
          <w:rFonts w:ascii="Times New Roman" w:hAnsi="Times New Roman" w:eastAsia="Times New Roman" w:cs="Times New Roman"/>
          <w:sz w:val="26"/>
          <w:szCs w:val="26"/>
        </w:rPr>
      </w:pPr>
      <w:bookmarkStart w:id="195" w:name="_heading=h.46r0co2" w:colFirst="0" w:colLast="0"/>
      <w:bookmarkEnd w:id="195"/>
      <w:bookmarkStart w:id="196" w:name="_Toc3191"/>
      <w:r>
        <w:rPr>
          <w:rFonts w:ascii="Times New Roman" w:hAnsi="Times New Roman" w:eastAsia="Times New Roman" w:cs="Times New Roman"/>
          <w:sz w:val="26"/>
          <w:szCs w:val="26"/>
          <w:rtl w:val="0"/>
        </w:rPr>
        <w:t>APPENDIX 3</w:t>
      </w:r>
      <w:bookmarkEnd w:id="196"/>
    </w:p>
    <w:p>
      <w:pPr>
        <w:jc w:val="both"/>
        <w:rPr>
          <w:rFonts w:ascii="Times New Roman" w:hAnsi="Times New Roman" w:eastAsia="Times New Roman" w:cs="Times New Roman"/>
          <w:sz w:val="24"/>
          <w:szCs w:val="24"/>
        </w:rPr>
      </w:pPr>
      <w:r>
        <w:rPr>
          <w:rFonts w:ascii="Times New Roman" w:hAnsi="Times New Roman" w:eastAsia="Times New Roman" w:cs="Times New Roman"/>
          <w:sz w:val="24"/>
          <w:szCs w:val="24"/>
          <w:rtl w:val="0"/>
        </w:rPr>
        <w:t>Project Budget</w:t>
      </w:r>
    </w:p>
    <w:p>
      <w:pPr>
        <w:spacing w:after="0" w:line="360" w:lineRule="auto"/>
        <w:ind w:left="-170" w:right="-170" w:firstLine="0"/>
        <w:jc w:val="both"/>
        <w:rPr>
          <w:rFonts w:ascii="Times New Roman" w:hAnsi="Times New Roman" w:eastAsia="Times New Roman" w:cs="Times New Roman"/>
          <w:sz w:val="24"/>
          <w:szCs w:val="24"/>
          <w:highlight w:val="white"/>
        </w:rPr>
      </w:pPr>
    </w:p>
    <w:tbl>
      <w:tblPr>
        <w:tblStyle w:val="61"/>
        <w:tblW w:w="8080"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135"/>
        <w:gridCol w:w="4677"/>
        <w:gridCol w:w="2268"/>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NO.</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TYPE OF COST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TOTAL PRICE (KSHS)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1</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Transportation Costs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10,000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2</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Printing and Binding Costs</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1100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3</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 xml:space="preserve">Communication </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4</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Browsing Cost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500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r>
              <w:rPr>
                <w:rFonts w:ascii="Times New Roman" w:hAnsi="Times New Roman" w:eastAsia="Times New Roman" w:cs="Times New Roman"/>
                <w:sz w:val="24"/>
                <w:szCs w:val="24"/>
                <w:highlight w:val="white"/>
                <w:rtl w:val="0"/>
              </w:rPr>
              <w:t>TOTAL COST</w:t>
            </w: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highlight w:val="white"/>
              </w:rPr>
            </w:pPr>
            <w:r>
              <w:rPr>
                <w:rFonts w:ascii="Times New Roman" w:hAnsi="Times New Roman" w:eastAsia="Times New Roman" w:cs="Times New Roman"/>
                <w:highlight w:val="white"/>
                <w:rtl w:val="0"/>
              </w:rPr>
              <w:t>12100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sz w:val="24"/>
                <w:szCs w:val="24"/>
                <w:highlight w:val="white"/>
                <w:rtl w:val="0"/>
              </w:rPr>
            </w:pPr>
          </w:p>
        </w:tc>
        <w:tc>
          <w:tcPr>
            <w:tcBorders>
              <w:top w:val="single" w:color="000000" w:sz="4" w:space="0"/>
              <w:left w:val="single" w:color="000000" w:sz="4" w:space="0"/>
              <w:bottom w:val="single" w:color="000000" w:sz="4" w:space="0"/>
              <w:right w:val="single" w:color="000000" w:sz="4" w:space="0"/>
            </w:tcBorders>
            <w:tcMar>
              <w:top w:w="0" w:type="dxa"/>
              <w:left w:w="108" w:type="dxa"/>
              <w:bottom w:w="0" w:type="dxa"/>
              <w:right w:w="108" w:type="dxa"/>
            </w:tcMar>
          </w:tcPr>
          <w:p>
            <w:pPr>
              <w:spacing w:after="0" w:line="240" w:lineRule="auto"/>
              <w:jc w:val="both"/>
              <w:rPr>
                <w:rFonts w:ascii="Times New Roman" w:hAnsi="Times New Roman" w:eastAsia="Times New Roman" w:cs="Times New Roman"/>
                <w:highlight w:val="white"/>
                <w:rtl w:val="0"/>
              </w:rPr>
            </w:pPr>
          </w:p>
        </w:tc>
      </w:tr>
    </w:tbl>
    <w:p>
      <w:pPr>
        <w:pStyle w:val="12"/>
        <w:rPr>
          <w:rFonts w:hint="default"/>
          <w:lang w:val="en-US"/>
        </w:rPr>
      </w:pPr>
      <w:r>
        <w:t xml:space="preserve">Table </w:t>
      </w:r>
      <w:r>
        <w:fldChar w:fldCharType="begin"/>
      </w:r>
      <w:r>
        <w:instrText xml:space="preserve"> SEQ Table \* ARABIC </w:instrText>
      </w:r>
      <w:r>
        <w:fldChar w:fldCharType="separate"/>
      </w:r>
      <w:r>
        <w:t>1</w:t>
      </w:r>
      <w:r>
        <w:fldChar w:fldCharType="end"/>
      </w:r>
      <w:bookmarkStart w:id="197" w:name="_Toc30004"/>
      <w:r>
        <w:rPr>
          <w:lang w:val="en-US"/>
        </w:rPr>
        <w:t xml:space="preserve"> Project Budget</w:t>
      </w:r>
      <w:bookmarkEnd w:id="197"/>
    </w:p>
    <w:p>
      <w:pPr>
        <w:ind w:left="1080" w:firstLine="0"/>
        <w:jc w:val="both"/>
        <w:rPr>
          <w:rFonts w:ascii="Times New Roman" w:hAnsi="Times New Roman" w:eastAsia="Times New Roman" w:cs="Times New Roman"/>
          <w:highlight w:val="white"/>
        </w:rPr>
      </w:pPr>
    </w:p>
    <w:p>
      <w:pPr>
        <w:jc w:val="both"/>
        <w:rPr>
          <w:rFonts w:ascii="Times New Roman" w:hAnsi="Times New Roman" w:eastAsia="Times New Roman" w:cs="Times New Roman"/>
        </w:rPr>
      </w:pPr>
    </w:p>
    <w:sectPr>
      <w:footerReference r:id="rId5" w:type="default"/>
      <w:pgSz w:w="12240" w:h="15840"/>
      <w:pgMar w:top="1440" w:right="1440" w:bottom="1440" w:left="1440" w:header="720" w:footer="720" w:gutter="0"/>
      <w:pgNumType w:start="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680"/>
        <w:tab w:val="right" w:pos="9360"/>
      </w:tabs>
      <w:spacing w:before="0" w:after="0" w:line="240" w:lineRule="auto"/>
      <w:ind w:left="0" w:right="0" w:firstLine="0"/>
      <w:jc w:val="center"/>
      <w:rPr>
        <w:rFonts w:ascii="Calibri" w:hAnsi="Calibri" w:eastAsia="Calibri" w:cs="Calibri"/>
        <w:b w:val="0"/>
        <w:i w:val="0"/>
        <w:smallCaps w:val="0"/>
        <w:strike w:val="0"/>
        <w:color w:val="000000"/>
        <w:sz w:val="22"/>
        <w:szCs w:val="22"/>
        <w:u w:val="none"/>
        <w:shd w:val="clear" w:fill="auto"/>
        <w:vertAlign w:val="baseline"/>
      </w:rPr>
    </w:pPr>
    <w:r>
      <w:rPr>
        <w:rFonts w:ascii="Calibri" w:hAnsi="Calibri" w:eastAsia="Calibri" w:cs="Calibri"/>
        <w:b w:val="0"/>
        <w:i w:val="0"/>
        <w:smallCaps w:val="0"/>
        <w:strike w:val="0"/>
        <w:color w:val="000000"/>
        <w:sz w:val="22"/>
        <w:szCs w:val="22"/>
        <w:u w:val="none"/>
        <w:shd w:val="clear" w:fill="auto"/>
        <w:vertAlign w:val="baseline"/>
      </w:rPr>
      <w:fldChar w:fldCharType="begin"/>
    </w:r>
    <w:r>
      <w:rPr>
        <w:rFonts w:ascii="Calibri" w:hAnsi="Calibri" w:eastAsia="Calibri" w:cs="Calibri"/>
        <w:b w:val="0"/>
        <w:i w:val="0"/>
        <w:smallCaps w:val="0"/>
        <w:strike w:val="0"/>
        <w:color w:val="000000"/>
        <w:sz w:val="22"/>
        <w:szCs w:val="22"/>
        <w:u w:val="none"/>
        <w:shd w:val="clear" w:fill="auto"/>
        <w:vertAlign w:val="baseline"/>
      </w:rPr>
      <w:instrText xml:space="preserve">PAGE</w:instrText>
    </w:r>
    <w:r>
      <w:rPr>
        <w:rFonts w:ascii="Calibri" w:hAnsi="Calibri" w:eastAsia="Calibri" w:cs="Calibri"/>
        <w:b w:val="0"/>
        <w:i w:val="0"/>
        <w:smallCaps w:val="0"/>
        <w:strike w:val="0"/>
        <w:color w:val="000000"/>
        <w:sz w:val="22"/>
        <w:szCs w:val="22"/>
        <w:u w:val="none"/>
        <w:shd w:val="clear" w:fill="auto"/>
        <w:vertAlign w:val="baseline"/>
      </w:rPr>
      <w:fldChar w:fldCharType="separate"/>
    </w:r>
    <w:r>
      <w:rPr>
        <w:rFonts w:ascii="Calibri" w:hAnsi="Calibri" w:eastAsia="Calibri" w:cs="Calibri"/>
        <w:b w:val="0"/>
        <w:i w:val="0"/>
        <w:smallCaps w:val="0"/>
        <w:strike w:val="0"/>
        <w:color w:val="000000"/>
        <w:sz w:val="22"/>
        <w:szCs w:val="22"/>
        <w:u w:val="none"/>
        <w:shd w:val="clear" w:fill="auto"/>
        <w:vertAlign w:val="baseline"/>
      </w:rPr>
      <w:fldChar w:fldCharType="end"/>
    </w:r>
  </w:p>
  <w:p>
    <w:pPr>
      <w:keepNext w:val="0"/>
      <w:keepLines w:val="0"/>
      <w:widowControl/>
      <w:pBdr>
        <w:top w:val="none" w:color="000000" w:sz="0" w:space="0"/>
        <w:left w:val="none" w:color="000000" w:sz="0" w:space="0"/>
        <w:bottom w:val="none" w:color="000000" w:sz="0" w:space="0"/>
        <w:right w:val="none" w:color="000000" w:sz="0" w:space="0"/>
        <w:between w:val="none" w:color="000000" w:sz="0" w:space="0"/>
      </w:pBdr>
      <w:shd w:val="clear" w:fill="auto"/>
      <w:tabs>
        <w:tab w:val="center" w:pos="4680"/>
        <w:tab w:val="right" w:pos="9360"/>
      </w:tabs>
      <w:spacing w:before="0" w:after="0" w:line="240" w:lineRule="auto"/>
      <w:ind w:left="0" w:right="0" w:firstLine="0"/>
      <w:jc w:val="left"/>
      <w:rPr>
        <w:rFonts w:ascii="Calibri" w:hAnsi="Calibri" w:eastAsia="Calibri" w:cs="Calibri"/>
        <w:b w:val="0"/>
        <w:i w:val="0"/>
        <w:smallCaps w:val="0"/>
        <w:strike w:val="0"/>
        <w:color w:val="000000"/>
        <w:sz w:val="22"/>
        <w:szCs w:val="22"/>
        <w:u w:val="none"/>
        <w:shd w:val="clear" w:fill="auto"/>
        <w:vertAlign w:val="baselin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BF205925"/>
    <w:multiLevelType w:val="multilevel"/>
    <w:tmpl w:val="BF205925"/>
    <w:lvl w:ilvl="0" w:tentative="0">
      <w:start w:val="1"/>
      <w:numFmt w:val="upperRoman"/>
      <w:lvlText w:val="%1."/>
      <w:lvlJc w:val="right"/>
      <w:pPr>
        <w:ind w:left="720" w:hanging="360"/>
      </w:pPr>
    </w:lvl>
    <w:lvl w:ilvl="1" w:tentative="0">
      <w:start w:val="2"/>
      <w:numFmt w:val="decimal"/>
      <w:lvlText w:val="%1.%2"/>
      <w:lvlJc w:val="left"/>
      <w:pPr>
        <w:ind w:left="720" w:hanging="360"/>
      </w:pPr>
    </w:lvl>
    <w:lvl w:ilvl="2" w:tentative="0">
      <w:start w:val="1"/>
      <w:numFmt w:val="decimal"/>
      <w:lvlText w:val="%1.%2.%3"/>
      <w:lvlJc w:val="left"/>
      <w:pPr>
        <w:ind w:left="1080" w:hanging="720"/>
      </w:pPr>
    </w:lvl>
    <w:lvl w:ilvl="3" w:tentative="0">
      <w:start w:val="1"/>
      <w:numFmt w:val="decimal"/>
      <w:lvlText w:val="%1.%2.%3.%4"/>
      <w:lvlJc w:val="left"/>
      <w:pPr>
        <w:ind w:left="1080" w:hanging="720"/>
      </w:pPr>
    </w:lvl>
    <w:lvl w:ilvl="4" w:tentative="0">
      <w:start w:val="1"/>
      <w:numFmt w:val="decimal"/>
      <w:lvlText w:val="%1.%2.%3.%4.%5"/>
      <w:lvlJc w:val="left"/>
      <w:pPr>
        <w:ind w:left="1440" w:hanging="1080"/>
      </w:pPr>
    </w:lvl>
    <w:lvl w:ilvl="5" w:tentative="0">
      <w:start w:val="1"/>
      <w:numFmt w:val="decimal"/>
      <w:lvlText w:val="%1.%2.%3.%4.%5.%6"/>
      <w:lvlJc w:val="left"/>
      <w:pPr>
        <w:ind w:left="1440" w:hanging="1080"/>
      </w:pPr>
    </w:lvl>
    <w:lvl w:ilvl="6" w:tentative="0">
      <w:start w:val="1"/>
      <w:numFmt w:val="decimal"/>
      <w:lvlText w:val="%1.%2.%3.%4.%5.%6.%7"/>
      <w:lvlJc w:val="left"/>
      <w:pPr>
        <w:ind w:left="1800" w:hanging="1440"/>
      </w:pPr>
    </w:lvl>
    <w:lvl w:ilvl="7" w:tentative="0">
      <w:start w:val="1"/>
      <w:numFmt w:val="decimal"/>
      <w:lvlText w:val="%1.%2.%3.%4.%5.%6.%7.%8"/>
      <w:lvlJc w:val="left"/>
      <w:pPr>
        <w:ind w:left="1800" w:hanging="1440"/>
      </w:pPr>
    </w:lvl>
    <w:lvl w:ilvl="8" w:tentative="0">
      <w:start w:val="1"/>
      <w:numFmt w:val="decimal"/>
      <w:lvlText w:val="%1.%2.%3.%4.%5.%6.%7.%8.%9"/>
      <w:lvlJc w:val="left"/>
      <w:pPr>
        <w:ind w:left="1800" w:hanging="1440"/>
      </w:pPr>
    </w:lvl>
  </w:abstractNum>
  <w:abstractNum w:abstractNumId="2">
    <w:nsid w:val="CF092B84"/>
    <w:multiLevelType w:val="multilevel"/>
    <w:tmpl w:val="CF092B84"/>
    <w:lvl w:ilvl="0" w:tentative="0">
      <w:start w:val="1"/>
      <w:numFmt w:val="upperRoman"/>
      <w:lvlText w:val="%1."/>
      <w:lvlJc w:val="right"/>
      <w:pPr>
        <w:ind w:left="720" w:hanging="360"/>
      </w:pPr>
    </w:lvl>
    <w:lvl w:ilvl="1" w:tentative="0">
      <w:start w:val="1"/>
      <w:numFmt w:val="decimal"/>
      <w:lvlText w:val="%1.%2"/>
      <w:lvlJc w:val="left"/>
      <w:pPr>
        <w:ind w:left="720" w:hanging="360"/>
      </w:pPr>
    </w:lvl>
    <w:lvl w:ilvl="2" w:tentative="0">
      <w:start w:val="1"/>
      <w:numFmt w:val="decimal"/>
      <w:lvlText w:val="%1.%2.%3"/>
      <w:lvlJc w:val="left"/>
      <w:pPr>
        <w:ind w:left="1080" w:hanging="720"/>
      </w:pPr>
    </w:lvl>
    <w:lvl w:ilvl="3" w:tentative="0">
      <w:start w:val="1"/>
      <w:numFmt w:val="decimal"/>
      <w:lvlText w:val="%1.%2.%3.%4"/>
      <w:lvlJc w:val="left"/>
      <w:pPr>
        <w:ind w:left="1080" w:hanging="720"/>
      </w:pPr>
    </w:lvl>
    <w:lvl w:ilvl="4" w:tentative="0">
      <w:start w:val="1"/>
      <w:numFmt w:val="decimal"/>
      <w:lvlText w:val="%1.%2.%3.%4.%5"/>
      <w:lvlJc w:val="left"/>
      <w:pPr>
        <w:ind w:left="1440" w:hanging="1080"/>
      </w:pPr>
    </w:lvl>
    <w:lvl w:ilvl="5" w:tentative="0">
      <w:start w:val="1"/>
      <w:numFmt w:val="decimal"/>
      <w:lvlText w:val="%1.%2.%3.%4.%5.%6"/>
      <w:lvlJc w:val="left"/>
      <w:pPr>
        <w:ind w:left="1440" w:hanging="1080"/>
      </w:pPr>
    </w:lvl>
    <w:lvl w:ilvl="6" w:tentative="0">
      <w:start w:val="1"/>
      <w:numFmt w:val="decimal"/>
      <w:lvlText w:val="%1.%2.%3.%4.%5.%6.%7"/>
      <w:lvlJc w:val="left"/>
      <w:pPr>
        <w:ind w:left="1800" w:hanging="1440"/>
      </w:pPr>
    </w:lvl>
    <w:lvl w:ilvl="7" w:tentative="0">
      <w:start w:val="1"/>
      <w:numFmt w:val="decimal"/>
      <w:lvlText w:val="%1.%2.%3.%4.%5.%6.%7.%8"/>
      <w:lvlJc w:val="left"/>
      <w:pPr>
        <w:ind w:left="1800" w:hanging="1440"/>
      </w:pPr>
    </w:lvl>
    <w:lvl w:ilvl="8" w:tentative="0">
      <w:start w:val="1"/>
      <w:numFmt w:val="decimal"/>
      <w:lvlText w:val="%1.%2.%3.%4.%5.%6.%7.%8.%9"/>
      <w:lvlJc w:val="left"/>
      <w:pPr>
        <w:ind w:left="1800" w:hanging="1440"/>
      </w:pPr>
    </w:lvl>
  </w:abstractNum>
  <w:abstractNum w:abstractNumId="3">
    <w:nsid w:val="0053208E"/>
    <w:multiLevelType w:val="multilevel"/>
    <w:tmpl w:val="0053208E"/>
    <w:lvl w:ilvl="0" w:tentative="0">
      <w:start w:val="1"/>
      <w:numFmt w:val="upperRoman"/>
      <w:lvlText w:val="%1."/>
      <w:lvlJc w:val="left"/>
      <w:pPr>
        <w:ind w:left="1080" w:hanging="72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03D62ECE"/>
    <w:multiLevelType w:val="multilevel"/>
    <w:tmpl w:val="03D62ECE"/>
    <w:lvl w:ilvl="0" w:tentative="0">
      <w:start w:val="1"/>
      <w:numFmt w:val="decimal"/>
      <w:lvlText w:val="%1."/>
      <w:lvlJc w:val="left"/>
      <w:pPr>
        <w:ind w:left="633" w:hanging="633"/>
      </w:pPr>
      <w:rPr>
        <w:rFonts w:ascii="Calibri" w:hAnsi="Calibri" w:eastAsia="Calibri" w:cs="Calibri"/>
        <w:b w:val="0"/>
        <w:i w:val="0"/>
        <w:strike w:val="0"/>
        <w:color w:val="202124"/>
        <w:sz w:val="24"/>
        <w:szCs w:val="24"/>
        <w:u w:val="none"/>
        <w:shd w:val="clear" w:fill="auto"/>
        <w:vertAlign w:val="baseline"/>
      </w:rPr>
    </w:lvl>
    <w:lvl w:ilvl="1" w:tentative="0">
      <w:start w:val="1"/>
      <w:numFmt w:val="lowerLetter"/>
      <w:lvlText w:val="%2"/>
      <w:lvlJc w:val="left"/>
      <w:pPr>
        <w:ind w:left="1080" w:hanging="1080"/>
      </w:pPr>
      <w:rPr>
        <w:rFonts w:ascii="Calibri" w:hAnsi="Calibri" w:eastAsia="Calibri" w:cs="Calibri"/>
        <w:b w:val="0"/>
        <w:i w:val="0"/>
        <w:strike w:val="0"/>
        <w:color w:val="202124"/>
        <w:sz w:val="24"/>
        <w:szCs w:val="24"/>
        <w:u w:val="none"/>
        <w:shd w:val="clear" w:fill="auto"/>
        <w:vertAlign w:val="baseline"/>
      </w:rPr>
    </w:lvl>
    <w:lvl w:ilvl="2" w:tentative="0">
      <w:start w:val="1"/>
      <w:numFmt w:val="lowerRoman"/>
      <w:lvlText w:val="%3"/>
      <w:lvlJc w:val="left"/>
      <w:pPr>
        <w:ind w:left="1800" w:hanging="1800"/>
      </w:pPr>
      <w:rPr>
        <w:rFonts w:ascii="Calibri" w:hAnsi="Calibri" w:eastAsia="Calibri" w:cs="Calibri"/>
        <w:b w:val="0"/>
        <w:i w:val="0"/>
        <w:strike w:val="0"/>
        <w:color w:val="202124"/>
        <w:sz w:val="24"/>
        <w:szCs w:val="24"/>
        <w:u w:val="none"/>
        <w:shd w:val="clear" w:fill="auto"/>
        <w:vertAlign w:val="baseline"/>
      </w:rPr>
    </w:lvl>
    <w:lvl w:ilvl="3" w:tentative="0">
      <w:start w:val="1"/>
      <w:numFmt w:val="decimal"/>
      <w:lvlText w:val="%4"/>
      <w:lvlJc w:val="left"/>
      <w:pPr>
        <w:ind w:left="2520" w:hanging="2520"/>
      </w:pPr>
      <w:rPr>
        <w:rFonts w:ascii="Calibri" w:hAnsi="Calibri" w:eastAsia="Calibri" w:cs="Calibri"/>
        <w:b w:val="0"/>
        <w:i w:val="0"/>
        <w:strike w:val="0"/>
        <w:color w:val="202124"/>
        <w:sz w:val="24"/>
        <w:szCs w:val="24"/>
        <w:u w:val="none"/>
        <w:shd w:val="clear" w:fill="auto"/>
        <w:vertAlign w:val="baseline"/>
      </w:rPr>
    </w:lvl>
    <w:lvl w:ilvl="4" w:tentative="0">
      <w:start w:val="1"/>
      <w:numFmt w:val="lowerLetter"/>
      <w:lvlText w:val="%5"/>
      <w:lvlJc w:val="left"/>
      <w:pPr>
        <w:ind w:left="3240" w:hanging="3240"/>
      </w:pPr>
      <w:rPr>
        <w:rFonts w:ascii="Calibri" w:hAnsi="Calibri" w:eastAsia="Calibri" w:cs="Calibri"/>
        <w:b w:val="0"/>
        <w:i w:val="0"/>
        <w:strike w:val="0"/>
        <w:color w:val="202124"/>
        <w:sz w:val="24"/>
        <w:szCs w:val="24"/>
        <w:u w:val="none"/>
        <w:shd w:val="clear" w:fill="auto"/>
        <w:vertAlign w:val="baseline"/>
      </w:rPr>
    </w:lvl>
    <w:lvl w:ilvl="5" w:tentative="0">
      <w:start w:val="1"/>
      <w:numFmt w:val="lowerRoman"/>
      <w:lvlText w:val="%6"/>
      <w:lvlJc w:val="left"/>
      <w:pPr>
        <w:ind w:left="3960" w:hanging="3960"/>
      </w:pPr>
      <w:rPr>
        <w:rFonts w:ascii="Calibri" w:hAnsi="Calibri" w:eastAsia="Calibri" w:cs="Calibri"/>
        <w:b w:val="0"/>
        <w:i w:val="0"/>
        <w:strike w:val="0"/>
        <w:color w:val="202124"/>
        <w:sz w:val="24"/>
        <w:szCs w:val="24"/>
        <w:u w:val="none"/>
        <w:shd w:val="clear" w:fill="auto"/>
        <w:vertAlign w:val="baseline"/>
      </w:rPr>
    </w:lvl>
    <w:lvl w:ilvl="6" w:tentative="0">
      <w:start w:val="1"/>
      <w:numFmt w:val="decimal"/>
      <w:lvlText w:val="%7"/>
      <w:lvlJc w:val="left"/>
      <w:pPr>
        <w:ind w:left="4680" w:hanging="4680"/>
      </w:pPr>
      <w:rPr>
        <w:rFonts w:ascii="Calibri" w:hAnsi="Calibri" w:eastAsia="Calibri" w:cs="Calibri"/>
        <w:b w:val="0"/>
        <w:i w:val="0"/>
        <w:strike w:val="0"/>
        <w:color w:val="202124"/>
        <w:sz w:val="24"/>
        <w:szCs w:val="24"/>
        <w:u w:val="none"/>
        <w:shd w:val="clear" w:fill="auto"/>
        <w:vertAlign w:val="baseline"/>
      </w:rPr>
    </w:lvl>
    <w:lvl w:ilvl="7" w:tentative="0">
      <w:start w:val="1"/>
      <w:numFmt w:val="lowerLetter"/>
      <w:lvlText w:val="%8"/>
      <w:lvlJc w:val="left"/>
      <w:pPr>
        <w:ind w:left="5400" w:hanging="5400"/>
      </w:pPr>
      <w:rPr>
        <w:rFonts w:ascii="Calibri" w:hAnsi="Calibri" w:eastAsia="Calibri" w:cs="Calibri"/>
        <w:b w:val="0"/>
        <w:i w:val="0"/>
        <w:strike w:val="0"/>
        <w:color w:val="202124"/>
        <w:sz w:val="24"/>
        <w:szCs w:val="24"/>
        <w:u w:val="none"/>
        <w:shd w:val="clear" w:fill="auto"/>
        <w:vertAlign w:val="baseline"/>
      </w:rPr>
    </w:lvl>
    <w:lvl w:ilvl="8" w:tentative="0">
      <w:start w:val="1"/>
      <w:numFmt w:val="lowerRoman"/>
      <w:lvlText w:val="%9"/>
      <w:lvlJc w:val="left"/>
      <w:pPr>
        <w:ind w:left="6120" w:hanging="6120"/>
      </w:pPr>
      <w:rPr>
        <w:rFonts w:ascii="Calibri" w:hAnsi="Calibri" w:eastAsia="Calibri" w:cs="Calibri"/>
        <w:b w:val="0"/>
        <w:i w:val="0"/>
        <w:strike w:val="0"/>
        <w:color w:val="202124"/>
        <w:sz w:val="24"/>
        <w:szCs w:val="24"/>
        <w:u w:val="none"/>
        <w:shd w:val="clear" w:fill="auto"/>
        <w:vertAlign w:val="baseline"/>
      </w:rPr>
    </w:lvl>
  </w:abstractNum>
  <w:abstractNum w:abstractNumId="5">
    <w:nsid w:val="4FDAA696"/>
    <w:multiLevelType w:val="singleLevel"/>
    <w:tmpl w:val="4FDAA696"/>
    <w:lvl w:ilvl="0" w:tentative="0">
      <w:start w:val="1"/>
      <w:numFmt w:val="decimal"/>
      <w:suff w:val="space"/>
      <w:lvlText w:val="%1."/>
      <w:lvlJc w:val="left"/>
    </w:lvl>
  </w:abstractNum>
  <w:abstractNum w:abstractNumId="6">
    <w:nsid w:val="59ADCABA"/>
    <w:multiLevelType w:val="multilevel"/>
    <w:tmpl w:val="59ADCABA"/>
    <w:lvl w:ilvl="0" w:tentative="0">
      <w:start w:val="1"/>
      <w:numFmt w:val="upperRoman"/>
      <w:lvlText w:val="%1."/>
      <w:lvlJc w:val="righ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2"/>
  </w:num>
  <w:num w:numId="3">
    <w:abstractNumId w:val="6"/>
  </w:num>
  <w:num w:numId="4">
    <w:abstractNumId w:val="1"/>
  </w:num>
  <w:num w:numId="5">
    <w:abstractNumId w:val="5"/>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
  <w:rsids>
    <w:rsidRoot w:val="00000000"/>
    <w:rsid w:val="0D4C3580"/>
    <w:rsid w:val="0F562404"/>
    <w:rsid w:val="105C4A08"/>
    <w:rsid w:val="1624094A"/>
    <w:rsid w:val="17324A5B"/>
    <w:rsid w:val="198555C1"/>
    <w:rsid w:val="19EC6601"/>
    <w:rsid w:val="1AAD686C"/>
    <w:rsid w:val="1BA333BA"/>
    <w:rsid w:val="206239E4"/>
    <w:rsid w:val="23AD5D61"/>
    <w:rsid w:val="24F73E4A"/>
    <w:rsid w:val="2AA8463D"/>
    <w:rsid w:val="2AAE4060"/>
    <w:rsid w:val="2EE63D06"/>
    <w:rsid w:val="30770FD7"/>
    <w:rsid w:val="35E0728C"/>
    <w:rsid w:val="406C18C3"/>
    <w:rsid w:val="40752CC7"/>
    <w:rsid w:val="46507FD8"/>
    <w:rsid w:val="476811A6"/>
    <w:rsid w:val="49A865BD"/>
    <w:rsid w:val="4B4012DC"/>
    <w:rsid w:val="4E951583"/>
    <w:rsid w:val="4F8509C3"/>
    <w:rsid w:val="53F84FEF"/>
    <w:rsid w:val="56AC7C6F"/>
    <w:rsid w:val="575C02E5"/>
    <w:rsid w:val="5EBC0581"/>
    <w:rsid w:val="5FC06C72"/>
    <w:rsid w:val="618446C0"/>
    <w:rsid w:val="67E114F7"/>
    <w:rsid w:val="6CA71C0D"/>
    <w:rsid w:val="6DBB236B"/>
    <w:rsid w:val="7A66092D"/>
    <w:rsid w:val="7B2929C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uiPriority="39" w:semiHidden="0" w:name="toc 2"/>
    <w:lsdException w:uiPriority="39" w:semiHidden="0" w:name="toc 3"/>
    <w:lsdException w:qFormat="1" w:uiPriority="39"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iPriority="99" w:name="annotation text"/>
    <w:lsdException w:qFormat="1" w:uiPriority="99" w:semiHidden="0" w:name="header"/>
    <w:lsdException w:qFormat="1" w:uiPriority="99" w:semiHidden="0" w:name="footer"/>
    <w:lsdException w:unhideWhenUsed="0" w:uiPriority="0" w:semiHidden="0" w:name="index heading"/>
    <w:lsdException w:qFormat="1" w:uiPriority="35" w:semiHidden="0" w:name="caption"/>
    <w:lsdException w:uiPriority="99"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iPriority="99"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iPriority="99"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iPriority="99" w:name="Balloon Text"/>
    <w:lsdException w:qFormat="1"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Calibri"/>
      <w:sz w:val="22"/>
      <w:szCs w:val="22"/>
      <w:lang w:val="en-US"/>
    </w:rPr>
  </w:style>
  <w:style w:type="paragraph" w:styleId="2">
    <w:name w:val="heading 1"/>
    <w:basedOn w:val="1"/>
    <w:next w:val="1"/>
    <w:qFormat/>
    <w:uiPriority w:val="9"/>
    <w:pPr>
      <w:keepNext/>
      <w:keepLines/>
      <w:spacing w:before="240" w:after="0"/>
      <w:outlineLvl w:val="0"/>
    </w:pPr>
    <w:rPr>
      <w:color w:val="2F5496"/>
      <w:sz w:val="32"/>
      <w:szCs w:val="32"/>
    </w:rPr>
  </w:style>
  <w:style w:type="paragraph" w:styleId="3">
    <w:name w:val="heading 2"/>
    <w:basedOn w:val="1"/>
    <w:next w:val="1"/>
    <w:unhideWhenUsed/>
    <w:qFormat/>
    <w:uiPriority w:val="9"/>
    <w:pPr>
      <w:keepNext/>
      <w:keepLines/>
      <w:spacing w:before="360" w:after="80"/>
      <w:outlineLvl w:val="1"/>
    </w:pPr>
    <w:rPr>
      <w:b/>
      <w:sz w:val="36"/>
      <w:szCs w:val="36"/>
    </w:rPr>
  </w:style>
  <w:style w:type="paragraph" w:styleId="4">
    <w:name w:val="heading 3"/>
    <w:basedOn w:val="1"/>
    <w:next w:val="1"/>
    <w:unhideWhenUsed/>
    <w:qFormat/>
    <w:uiPriority w:val="9"/>
    <w:pPr>
      <w:keepNext/>
      <w:keepLines/>
      <w:spacing w:before="280" w:after="80"/>
      <w:outlineLvl w:val="2"/>
    </w:pPr>
    <w:rPr>
      <w:b/>
      <w:sz w:val="28"/>
      <w:szCs w:val="28"/>
    </w:rPr>
  </w:style>
  <w:style w:type="paragraph" w:styleId="5">
    <w:name w:val="heading 4"/>
    <w:basedOn w:val="1"/>
    <w:next w:val="1"/>
    <w:unhideWhenUsed/>
    <w:qFormat/>
    <w:uiPriority w:val="9"/>
    <w:pPr>
      <w:keepNext/>
      <w:keepLines/>
      <w:spacing w:before="240" w:after="40"/>
      <w:outlineLvl w:val="3"/>
    </w:pPr>
    <w:rPr>
      <w:b/>
      <w:sz w:val="24"/>
      <w:szCs w:val="24"/>
    </w:rPr>
  </w:style>
  <w:style w:type="paragraph" w:styleId="6">
    <w:name w:val="heading 5"/>
    <w:basedOn w:val="1"/>
    <w:next w:val="1"/>
    <w:semiHidden/>
    <w:unhideWhenUsed/>
    <w:qFormat/>
    <w:uiPriority w:val="9"/>
    <w:pPr>
      <w:keepNext/>
      <w:keepLines/>
      <w:spacing w:before="220" w:after="40"/>
      <w:outlineLvl w:val="4"/>
    </w:pPr>
    <w:rPr>
      <w:b/>
    </w:rPr>
  </w:style>
  <w:style w:type="paragraph" w:styleId="7">
    <w:name w:val="heading 6"/>
    <w:basedOn w:val="1"/>
    <w:next w:val="1"/>
    <w:semiHidden/>
    <w:unhideWhenUsed/>
    <w:qFormat/>
    <w:uiPriority w:val="9"/>
    <w:pPr>
      <w:keepNext/>
      <w:keepLines/>
      <w:spacing w:before="200" w:after="40"/>
      <w:outlineLvl w:val="5"/>
    </w:pPr>
    <w:rPr>
      <w:b/>
      <w:sz w:val="20"/>
      <w:szCs w:val="20"/>
    </w:rPr>
  </w:style>
  <w:style w:type="character" w:default="1" w:styleId="8">
    <w:name w:val="Default Paragraph Font"/>
    <w:semiHidden/>
    <w:unhideWhenUsed/>
    <w:qFormat/>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Balloon Text"/>
    <w:basedOn w:val="11"/>
    <w:link w:val="47"/>
    <w:semiHidden/>
    <w:unhideWhenUsed/>
    <w:qFormat/>
    <w:uiPriority w:val="99"/>
    <w:pPr>
      <w:spacing w:after="0" w:line="240" w:lineRule="auto"/>
    </w:pPr>
    <w:rPr>
      <w:rFonts w:ascii="Segoe UI" w:hAnsi="Segoe UI" w:cs="Segoe UI"/>
      <w:sz w:val="18"/>
      <w:szCs w:val="18"/>
    </w:rPr>
  </w:style>
  <w:style w:type="paragraph" w:customStyle="1" w:styleId="11">
    <w:name w:val="Normal0"/>
    <w:qFormat/>
    <w:uiPriority w:val="0"/>
    <w:pPr>
      <w:spacing w:after="160" w:line="259" w:lineRule="auto"/>
    </w:pPr>
    <w:rPr>
      <w:rFonts w:ascii="Calibri" w:hAnsi="Calibri" w:eastAsia="Calibri" w:cs="Times New Roman"/>
      <w:sz w:val="22"/>
      <w:szCs w:val="22"/>
      <w:lang w:val="en-US"/>
    </w:rPr>
  </w:style>
  <w:style w:type="paragraph" w:styleId="12">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3">
    <w:name w:val="annotation reference"/>
    <w:basedOn w:val="8"/>
    <w:semiHidden/>
    <w:unhideWhenUsed/>
    <w:uiPriority w:val="99"/>
    <w:rPr>
      <w:sz w:val="16"/>
      <w:szCs w:val="16"/>
    </w:rPr>
  </w:style>
  <w:style w:type="paragraph" w:styleId="14">
    <w:name w:val="annotation text"/>
    <w:basedOn w:val="11"/>
    <w:link w:val="45"/>
    <w:semiHidden/>
    <w:unhideWhenUsed/>
    <w:uiPriority w:val="99"/>
    <w:pPr>
      <w:spacing w:line="240" w:lineRule="auto"/>
    </w:pPr>
    <w:rPr>
      <w:sz w:val="20"/>
      <w:szCs w:val="20"/>
    </w:rPr>
  </w:style>
  <w:style w:type="paragraph" w:styleId="15">
    <w:name w:val="annotation subject"/>
    <w:basedOn w:val="14"/>
    <w:next w:val="14"/>
    <w:link w:val="46"/>
    <w:semiHidden/>
    <w:unhideWhenUsed/>
    <w:uiPriority w:val="99"/>
    <w:rPr>
      <w:b/>
      <w:bCs/>
    </w:rPr>
  </w:style>
  <w:style w:type="paragraph" w:styleId="16">
    <w:name w:val="footer"/>
    <w:basedOn w:val="11"/>
    <w:link w:val="40"/>
    <w:unhideWhenUsed/>
    <w:qFormat/>
    <w:uiPriority w:val="99"/>
    <w:pPr>
      <w:tabs>
        <w:tab w:val="center" w:pos="4680"/>
        <w:tab w:val="right" w:pos="9360"/>
      </w:tabs>
      <w:spacing w:after="0" w:line="240" w:lineRule="auto"/>
    </w:pPr>
  </w:style>
  <w:style w:type="paragraph" w:styleId="17">
    <w:name w:val="header"/>
    <w:basedOn w:val="11"/>
    <w:link w:val="39"/>
    <w:unhideWhenUsed/>
    <w:qFormat/>
    <w:uiPriority w:val="99"/>
    <w:pPr>
      <w:tabs>
        <w:tab w:val="center" w:pos="4680"/>
        <w:tab w:val="right" w:pos="9360"/>
      </w:tabs>
      <w:spacing w:after="0" w:line="240" w:lineRule="auto"/>
    </w:pPr>
  </w:style>
  <w:style w:type="character" w:styleId="18">
    <w:name w:val="Hyperlink"/>
    <w:basedOn w:val="8"/>
    <w:unhideWhenUsed/>
    <w:qFormat/>
    <w:uiPriority w:val="99"/>
    <w:rPr>
      <w:color w:val="0563C1" w:themeColor="hyperlink"/>
      <w:u w:val="single"/>
      <w14:textFill>
        <w14:solidFill>
          <w14:schemeClr w14:val="hlink"/>
        </w14:solidFill>
      </w14:textFill>
    </w:rPr>
  </w:style>
  <w:style w:type="paragraph" w:styleId="19">
    <w:name w:val="Normal (Web)"/>
    <w:semiHidden/>
    <w:unhideWhenUsed/>
    <w:uiPriority w:val="99"/>
    <w:pPr>
      <w:spacing w:beforeAutospacing="1" w:after="0" w:afterAutospacing="1" w:line="259" w:lineRule="auto"/>
    </w:pPr>
    <w:rPr>
      <w:rFonts w:ascii="Times New Roman" w:hAnsi="Times New Roman" w:eastAsia="SimSun" w:cs="Times New Roman"/>
      <w:sz w:val="24"/>
      <w:szCs w:val="24"/>
      <w:lang w:val="en-US" w:eastAsia="zh-CN"/>
    </w:rPr>
  </w:style>
  <w:style w:type="paragraph" w:styleId="20">
    <w:name w:val="Subtitle"/>
    <w:basedOn w:val="1"/>
    <w:next w:val="11"/>
    <w:uiPriority w:val="0"/>
    <w:pPr>
      <w:keepNext/>
      <w:keepLines/>
      <w:pageBreakBefore w:val="0"/>
      <w:widowControl/>
      <w:pBdr>
        <w:top w:val="none" w:color="000000" w:sz="0" w:space="0"/>
        <w:left w:val="none" w:color="000000" w:sz="0" w:space="0"/>
        <w:bottom w:val="none" w:color="000000" w:sz="0" w:space="0"/>
        <w:right w:val="none" w:color="000000" w:sz="0" w:space="0"/>
        <w:between w:val="none" w:color="000000" w:sz="0" w:space="0"/>
      </w:pBdr>
      <w:shd w:val="clear" w:fill="auto"/>
      <w:spacing w:before="360" w:after="80" w:line="259" w:lineRule="auto"/>
      <w:ind w:left="0" w:right="0" w:firstLine="0"/>
      <w:jc w:val="left"/>
    </w:pPr>
    <w:rPr>
      <w:rFonts w:ascii="Georgia" w:hAnsi="Georgia" w:eastAsia="Georgia" w:cs="Georgia"/>
      <w:i/>
      <w:color w:val="666666"/>
      <w:sz w:val="48"/>
      <w:szCs w:val="48"/>
      <w:u w:val="none"/>
      <w:shd w:val="clear" w:fill="auto"/>
      <w:vertAlign w:val="baseline"/>
    </w:rPr>
  </w:style>
  <w:style w:type="table" w:styleId="21">
    <w:name w:val="Table Grid"/>
    <w:basedOn w:val="22"/>
    <w:unhideWhenUsed/>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22">
    <w:name w:val="Table Normal11"/>
    <w:uiPriority w:val="0"/>
  </w:style>
  <w:style w:type="paragraph" w:styleId="23">
    <w:name w:val="table of figures"/>
    <w:basedOn w:val="1"/>
    <w:next w:val="1"/>
    <w:unhideWhenUsed/>
    <w:uiPriority w:val="99"/>
    <w:pPr>
      <w:spacing w:after="0"/>
    </w:pPr>
  </w:style>
  <w:style w:type="paragraph" w:styleId="24">
    <w:name w:val="Title"/>
    <w:basedOn w:val="1"/>
    <w:next w:val="1"/>
    <w:qFormat/>
    <w:uiPriority w:val="10"/>
    <w:pPr>
      <w:keepNext/>
      <w:keepLines/>
      <w:spacing w:before="480" w:after="120"/>
    </w:pPr>
    <w:rPr>
      <w:b/>
      <w:sz w:val="72"/>
      <w:szCs w:val="72"/>
    </w:rPr>
  </w:style>
  <w:style w:type="paragraph" w:styleId="25">
    <w:name w:val="toc 1"/>
    <w:basedOn w:val="1"/>
    <w:next w:val="1"/>
    <w:unhideWhenUsed/>
    <w:qFormat/>
    <w:uiPriority w:val="39"/>
    <w:pPr>
      <w:spacing w:after="100"/>
    </w:pPr>
  </w:style>
  <w:style w:type="paragraph" w:styleId="26">
    <w:name w:val="toc 2"/>
    <w:basedOn w:val="1"/>
    <w:next w:val="1"/>
    <w:unhideWhenUsed/>
    <w:uiPriority w:val="39"/>
    <w:pPr>
      <w:spacing w:after="100"/>
      <w:ind w:left="220"/>
    </w:pPr>
  </w:style>
  <w:style w:type="paragraph" w:styleId="27">
    <w:name w:val="toc 3"/>
    <w:basedOn w:val="1"/>
    <w:next w:val="1"/>
    <w:unhideWhenUsed/>
    <w:uiPriority w:val="39"/>
    <w:pPr>
      <w:spacing w:after="100"/>
      <w:ind w:left="440"/>
    </w:pPr>
  </w:style>
  <w:style w:type="paragraph" w:styleId="28">
    <w:name w:val="toc 4"/>
    <w:basedOn w:val="1"/>
    <w:next w:val="1"/>
    <w:unhideWhenUsed/>
    <w:qFormat/>
    <w:uiPriority w:val="39"/>
    <w:pPr>
      <w:spacing w:after="100"/>
      <w:ind w:left="660"/>
    </w:pPr>
  </w:style>
  <w:style w:type="table" w:customStyle="1" w:styleId="29">
    <w:name w:val="Table Normal12"/>
    <w:uiPriority w:val="0"/>
  </w:style>
  <w:style w:type="paragraph" w:customStyle="1" w:styleId="30">
    <w:name w:val="heading 10"/>
    <w:basedOn w:val="11"/>
    <w:next w:val="11"/>
    <w:link w:val="41"/>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customStyle="1" w:styleId="31">
    <w:name w:val="heading 20"/>
    <w:basedOn w:val="11"/>
    <w:next w:val="11"/>
    <w:uiPriority w:val="0"/>
    <w:pPr>
      <w:keepNext/>
      <w:keepLines/>
      <w:spacing w:before="360" w:after="80"/>
      <w:outlineLvl w:val="1"/>
    </w:pPr>
    <w:rPr>
      <w:b/>
      <w:sz w:val="36"/>
      <w:szCs w:val="36"/>
    </w:rPr>
  </w:style>
  <w:style w:type="paragraph" w:customStyle="1" w:styleId="32">
    <w:name w:val="heading 30"/>
    <w:basedOn w:val="11"/>
    <w:next w:val="11"/>
    <w:qFormat/>
    <w:uiPriority w:val="0"/>
    <w:pPr>
      <w:keepNext/>
      <w:keepLines/>
      <w:spacing w:before="280" w:after="80"/>
      <w:outlineLvl w:val="2"/>
    </w:pPr>
    <w:rPr>
      <w:b/>
      <w:sz w:val="28"/>
      <w:szCs w:val="28"/>
    </w:rPr>
  </w:style>
  <w:style w:type="paragraph" w:customStyle="1" w:styleId="33">
    <w:name w:val="heading 40"/>
    <w:basedOn w:val="11"/>
    <w:next w:val="11"/>
    <w:qFormat/>
    <w:uiPriority w:val="0"/>
    <w:pPr>
      <w:keepNext/>
      <w:keepLines/>
      <w:spacing w:before="240" w:after="40"/>
      <w:outlineLvl w:val="3"/>
    </w:pPr>
    <w:rPr>
      <w:b/>
      <w:sz w:val="24"/>
      <w:szCs w:val="24"/>
    </w:rPr>
  </w:style>
  <w:style w:type="paragraph" w:customStyle="1" w:styleId="34">
    <w:name w:val="heading 50"/>
    <w:basedOn w:val="11"/>
    <w:next w:val="11"/>
    <w:qFormat/>
    <w:uiPriority w:val="0"/>
    <w:pPr>
      <w:keepNext/>
      <w:keepLines/>
      <w:spacing w:before="220" w:after="40"/>
      <w:outlineLvl w:val="4"/>
    </w:pPr>
    <w:rPr>
      <w:b/>
    </w:rPr>
  </w:style>
  <w:style w:type="paragraph" w:customStyle="1" w:styleId="35">
    <w:name w:val="heading 60"/>
    <w:basedOn w:val="11"/>
    <w:next w:val="11"/>
    <w:uiPriority w:val="0"/>
    <w:pPr>
      <w:keepNext/>
      <w:keepLines/>
      <w:spacing w:before="200" w:after="40"/>
      <w:outlineLvl w:val="5"/>
    </w:pPr>
    <w:rPr>
      <w:b/>
      <w:sz w:val="20"/>
      <w:szCs w:val="20"/>
    </w:rPr>
  </w:style>
  <w:style w:type="table" w:customStyle="1" w:styleId="36">
    <w:name w:val="Normal Table0"/>
    <w:semiHidden/>
    <w:unhideWhenUsed/>
    <w:uiPriority w:val="99"/>
    <w:tblPr>
      <w:tblCellMar>
        <w:top w:w="0" w:type="dxa"/>
        <w:left w:w="108" w:type="dxa"/>
        <w:bottom w:w="0" w:type="dxa"/>
        <w:right w:w="108" w:type="dxa"/>
      </w:tblCellMar>
    </w:tblPr>
  </w:style>
  <w:style w:type="paragraph" w:customStyle="1" w:styleId="37">
    <w:name w:val="Title0"/>
    <w:basedOn w:val="11"/>
    <w:next w:val="11"/>
    <w:uiPriority w:val="0"/>
    <w:pPr>
      <w:keepNext/>
      <w:keepLines/>
      <w:spacing w:before="480" w:after="120"/>
    </w:pPr>
    <w:rPr>
      <w:b/>
      <w:sz w:val="72"/>
      <w:szCs w:val="72"/>
    </w:rPr>
  </w:style>
  <w:style w:type="table" w:customStyle="1" w:styleId="38">
    <w:name w:val="Table Normal1"/>
    <w:qFormat/>
    <w:uiPriority w:val="0"/>
    <w:tblPr>
      <w:tblCellMar>
        <w:top w:w="0" w:type="dxa"/>
        <w:left w:w="0" w:type="dxa"/>
        <w:bottom w:w="0" w:type="dxa"/>
        <w:right w:w="0" w:type="dxa"/>
      </w:tblCellMar>
    </w:tblPr>
  </w:style>
  <w:style w:type="character" w:customStyle="1" w:styleId="39">
    <w:name w:val="Header Char"/>
    <w:basedOn w:val="8"/>
    <w:link w:val="17"/>
    <w:qFormat/>
    <w:uiPriority w:val="99"/>
    <w:rPr>
      <w:rFonts w:ascii="Calibri" w:hAnsi="Calibri" w:eastAsia="Calibri" w:cs="Times New Roman"/>
    </w:rPr>
  </w:style>
  <w:style w:type="character" w:customStyle="1" w:styleId="40">
    <w:name w:val="Footer Char"/>
    <w:basedOn w:val="8"/>
    <w:link w:val="16"/>
    <w:qFormat/>
    <w:uiPriority w:val="99"/>
    <w:rPr>
      <w:rFonts w:ascii="Calibri" w:hAnsi="Calibri" w:eastAsia="Calibri" w:cs="Times New Roman"/>
    </w:rPr>
  </w:style>
  <w:style w:type="character" w:customStyle="1" w:styleId="41">
    <w:name w:val="Heading 1 Char"/>
    <w:basedOn w:val="8"/>
    <w:link w:val="30"/>
    <w:qFormat/>
    <w:uiPriority w:val="9"/>
    <w:rPr>
      <w:rFonts w:asciiTheme="majorHAnsi" w:hAnsiTheme="majorHAnsi" w:eastAsiaTheme="majorEastAsia" w:cstheme="majorBidi"/>
      <w:color w:val="2F5597" w:themeColor="accent1" w:themeShade="BF"/>
      <w:sz w:val="32"/>
      <w:szCs w:val="32"/>
    </w:rPr>
  </w:style>
  <w:style w:type="paragraph" w:styleId="42">
    <w:name w:val="List Paragraph"/>
    <w:basedOn w:val="11"/>
    <w:qFormat/>
    <w:uiPriority w:val="34"/>
    <w:pPr>
      <w:ind w:left="720"/>
      <w:contextualSpacing/>
    </w:pPr>
  </w:style>
  <w:style w:type="table" w:customStyle="1" w:styleId="43">
    <w:name w:val="_Style 21"/>
    <w:basedOn w:val="38"/>
    <w:qFormat/>
    <w:uiPriority w:val="0"/>
    <w:tblPr>
      <w:tblCellMar>
        <w:top w:w="100" w:type="dxa"/>
        <w:left w:w="100" w:type="dxa"/>
        <w:bottom w:w="100" w:type="dxa"/>
        <w:right w:w="100" w:type="dxa"/>
      </w:tblCellMar>
    </w:tblPr>
  </w:style>
  <w:style w:type="table" w:customStyle="1" w:styleId="44">
    <w:name w:val="2"/>
    <w:basedOn w:val="36"/>
    <w:uiPriority w:val="0"/>
    <w:tblPr>
      <w:tblCellMar>
        <w:top w:w="100" w:type="dxa"/>
        <w:left w:w="100" w:type="dxa"/>
        <w:bottom w:w="100" w:type="dxa"/>
        <w:right w:w="100" w:type="dxa"/>
      </w:tblCellMar>
    </w:tblPr>
  </w:style>
  <w:style w:type="character" w:customStyle="1" w:styleId="45">
    <w:name w:val="Comment Text Char"/>
    <w:basedOn w:val="8"/>
    <w:link w:val="14"/>
    <w:semiHidden/>
    <w:uiPriority w:val="99"/>
    <w:rPr>
      <w:rFonts w:cs="Times New Roman"/>
      <w:sz w:val="20"/>
      <w:szCs w:val="20"/>
    </w:rPr>
  </w:style>
  <w:style w:type="character" w:customStyle="1" w:styleId="46">
    <w:name w:val="Comment Subject Char"/>
    <w:basedOn w:val="45"/>
    <w:link w:val="15"/>
    <w:semiHidden/>
    <w:uiPriority w:val="99"/>
    <w:rPr>
      <w:rFonts w:cs="Times New Roman"/>
      <w:b/>
      <w:bCs/>
      <w:sz w:val="20"/>
      <w:szCs w:val="20"/>
    </w:rPr>
  </w:style>
  <w:style w:type="character" w:customStyle="1" w:styleId="47">
    <w:name w:val="Balloon Text Char"/>
    <w:basedOn w:val="8"/>
    <w:link w:val="10"/>
    <w:semiHidden/>
    <w:qFormat/>
    <w:uiPriority w:val="99"/>
    <w:rPr>
      <w:rFonts w:ascii="Segoe UI" w:hAnsi="Segoe UI" w:cs="Segoe UI"/>
      <w:sz w:val="18"/>
      <w:szCs w:val="18"/>
    </w:rPr>
  </w:style>
  <w:style w:type="paragraph" w:customStyle="1" w:styleId="48">
    <w:name w:val="Subtitle0"/>
    <w:basedOn w:val="11"/>
    <w:next w:val="11"/>
    <w:uiPriority w:val="0"/>
    <w:pPr>
      <w:keepNext/>
      <w:keepLines/>
      <w:spacing w:before="360" w:after="80"/>
    </w:pPr>
    <w:rPr>
      <w:rFonts w:ascii="Georgia" w:hAnsi="Georgia" w:eastAsia="Georgia" w:cs="Georgia"/>
      <w:i/>
      <w:color w:val="666666"/>
      <w:sz w:val="48"/>
      <w:szCs w:val="48"/>
    </w:rPr>
  </w:style>
  <w:style w:type="table" w:customStyle="1" w:styleId="49">
    <w:name w:val="1"/>
    <w:basedOn w:val="36"/>
    <w:qFormat/>
    <w:uiPriority w:val="0"/>
    <w:tblPr>
      <w:tblCellMar>
        <w:top w:w="100" w:type="dxa"/>
        <w:left w:w="100" w:type="dxa"/>
        <w:bottom w:w="100" w:type="dxa"/>
        <w:right w:w="100" w:type="dxa"/>
      </w:tblCellMar>
    </w:tblPr>
  </w:style>
  <w:style w:type="character" w:customStyle="1" w:styleId="50">
    <w:name w:val="Unresolved Mention1"/>
    <w:basedOn w:val="8"/>
    <w:semiHidden/>
    <w:unhideWhenUsed/>
    <w:qFormat/>
    <w:uiPriority w:val="99"/>
    <w:rPr>
      <w:color w:val="605E5C"/>
      <w:shd w:val="clear" w:color="auto" w:fill="E1DFDD"/>
    </w:rPr>
  </w:style>
  <w:style w:type="character" w:customStyle="1" w:styleId="51">
    <w:name w:val="_"/>
    <w:basedOn w:val="8"/>
    <w:qFormat/>
    <w:uiPriority w:val="0"/>
  </w:style>
  <w:style w:type="character" w:customStyle="1" w:styleId="52">
    <w:name w:val="ff4"/>
    <w:basedOn w:val="8"/>
    <w:uiPriority w:val="0"/>
  </w:style>
  <w:style w:type="character" w:customStyle="1" w:styleId="53">
    <w:name w:val="ff3"/>
    <w:basedOn w:val="8"/>
    <w:qFormat/>
    <w:uiPriority w:val="0"/>
  </w:style>
  <w:style w:type="paragraph" w:customStyle="1" w:styleId="54">
    <w:name w:val="TOC Heading"/>
    <w:basedOn w:val="2"/>
    <w:next w:val="1"/>
    <w:unhideWhenUsed/>
    <w:qFormat/>
    <w:uiPriority w:val="39"/>
    <w:pPr>
      <w:outlineLvl w:val="9"/>
    </w:pPr>
    <w:rPr>
      <w:rFonts w:asciiTheme="majorHAnsi" w:hAnsiTheme="majorHAnsi" w:eastAsiaTheme="majorEastAsia" w:cstheme="majorBidi"/>
      <w:color w:val="2F5597" w:themeColor="accent1" w:themeShade="BF"/>
    </w:rPr>
  </w:style>
  <w:style w:type="table" w:customStyle="1" w:styleId="55">
    <w:name w:val="_Style 62"/>
    <w:basedOn w:val="22"/>
    <w:uiPriority w:val="0"/>
    <w:tblPr>
      <w:tblCellMar>
        <w:top w:w="100" w:type="dxa"/>
        <w:left w:w="100" w:type="dxa"/>
        <w:bottom w:w="100" w:type="dxa"/>
        <w:right w:w="100" w:type="dxa"/>
      </w:tblCellMar>
    </w:tblPr>
  </w:style>
  <w:style w:type="table" w:customStyle="1" w:styleId="56">
    <w:name w:val="_Style 63"/>
    <w:basedOn w:val="22"/>
    <w:uiPriority w:val="0"/>
    <w:pPr>
      <w:spacing w:after="0" w:line="240" w:lineRule="auto"/>
    </w:pPr>
    <w:tblPr>
      <w:tblCellMar>
        <w:top w:w="0" w:type="dxa"/>
        <w:left w:w="108" w:type="dxa"/>
        <w:bottom w:w="0" w:type="dxa"/>
        <w:right w:w="108" w:type="dxa"/>
      </w:tblCellMar>
    </w:tblPr>
  </w:style>
  <w:style w:type="paragraph" w:customStyle="1" w:styleId="57">
    <w:name w:val="WPSOffice手动目录 1"/>
    <w:qFormat/>
    <w:uiPriority w:val="0"/>
    <w:pPr>
      <w:spacing w:after="160" w:line="259" w:lineRule="auto"/>
      <w:ind w:leftChars="0"/>
    </w:pPr>
    <w:rPr>
      <w:rFonts w:ascii="Calibri" w:hAnsi="Calibri" w:eastAsia="Calibri" w:cs="Calibri"/>
      <w:sz w:val="20"/>
      <w:szCs w:val="20"/>
      <w:lang w:val="en-US"/>
    </w:rPr>
  </w:style>
  <w:style w:type="paragraph" w:customStyle="1" w:styleId="58">
    <w:name w:val="WPSOffice手动目录 2"/>
    <w:uiPriority w:val="0"/>
    <w:pPr>
      <w:spacing w:after="160" w:line="259" w:lineRule="auto"/>
      <w:ind w:leftChars="200"/>
    </w:pPr>
    <w:rPr>
      <w:rFonts w:ascii="Calibri" w:hAnsi="Calibri" w:eastAsia="Calibri" w:cs="Calibri"/>
      <w:sz w:val="20"/>
      <w:szCs w:val="20"/>
      <w:lang w:val="en-US"/>
    </w:rPr>
  </w:style>
  <w:style w:type="paragraph" w:customStyle="1" w:styleId="59">
    <w:name w:val="WPSOffice手动目录 3"/>
    <w:uiPriority w:val="0"/>
    <w:pPr>
      <w:spacing w:after="160" w:line="259" w:lineRule="auto"/>
      <w:ind w:leftChars="400"/>
    </w:pPr>
    <w:rPr>
      <w:rFonts w:ascii="Calibri" w:hAnsi="Calibri" w:eastAsia="Calibri" w:cs="Calibri"/>
      <w:sz w:val="20"/>
      <w:szCs w:val="20"/>
      <w:lang w:val="en-US"/>
    </w:rPr>
  </w:style>
  <w:style w:type="table" w:customStyle="1" w:styleId="60">
    <w:name w:val="_Style 68"/>
    <w:basedOn w:val="29"/>
    <w:uiPriority w:val="0"/>
    <w:pPr>
      <w:spacing w:after="0" w:line="240" w:lineRule="auto"/>
    </w:pPr>
    <w:tblPr>
      <w:tblCellMar>
        <w:top w:w="100" w:type="dxa"/>
        <w:left w:w="100" w:type="dxa"/>
        <w:bottom w:w="100" w:type="dxa"/>
        <w:right w:w="100" w:type="dxa"/>
      </w:tblCellMar>
    </w:tblPr>
  </w:style>
  <w:style w:type="table" w:customStyle="1" w:styleId="61">
    <w:name w:val="_Style 69"/>
    <w:basedOn w:val="29"/>
    <w:uiPriority w:val="0"/>
    <w:pPr>
      <w:spacing w:after="0" w:line="240" w:lineRule="auto"/>
    </w:pPr>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6.png"/><Relationship Id="rId21" Type="http://schemas.openxmlformats.org/officeDocument/2006/relationships/image" Target="media/image15.jpe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go:gDocsCustomXmlDataStorage xmlns:go="http://customooxmlschemas.google.com/" xmlns:r="http://schemas.openxmlformats.org/officeDocument/2006/relationships">
  <go:docsCustomData xmlns:go="http://customooxmlschemas.google.com/" roundtripDataSignature="AMtx7mhnrKe6I9misM5V7jIzhdSlhg+tLw==">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</go:docsCustomData>
</go:gDocsCustomXmlDataStorag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1111111-1234-1234-1234-123412341234}">
  <ds:schemaRefs/>
</ds:datastoreItem>
</file>

<file path=docProps/app.xml><?xml version="1.0" encoding="utf-8"?>
<Properties xmlns="http://schemas.openxmlformats.org/officeDocument/2006/extended-properties" xmlns:vt="http://schemas.openxmlformats.org/officeDocument/2006/docPropsVTypes">
  <TotalTime>66</TotalTime>
  <ScaleCrop>false</ScaleCrop>
  <LinksUpToDate>false</LinksUpToDate>
  <Application>WPS Office_11.2.0.11156_F1E327BC-269C-435d-A152-05C5408002CA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2022-05-23T18:11:00Z</dcterms:created>
  <dc:creator>MAX</dc:creator>
  <cp:lastModifiedBy>titus wuauserv</cp:lastModifiedBy>
  <dcterms:modified xsi:type="dcterms:W3CDTF">2022-06-26T07:10:04Z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5E2D43AF0EDC47488377187E917EE8D5</vt:lpwstr>
  </property>
  <property fmtid="{D5CDD505-2E9C-101B-9397-08002B2CF9AE}" pid="4" name="ContentTypeId">
    <vt:lpwstr>0x010100D1C9B37B5F7A2E498B1991E4F47C0561</vt:lpwstr>
  </property>
</Properties>
</file>